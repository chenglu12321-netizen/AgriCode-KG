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85669">
      <w:pPr>
        <w:snapToGrid w:val="0"/>
        <w:jc w:val="center"/>
        <w:outlineLvl w:val="9"/>
        <w:rPr>
          <w:rFonts w:ascii="宋体" w:hAnsi="宋体" w:eastAsia="宋体"/>
          <w:b/>
          <w:bCs/>
          <w:sz w:val="44"/>
          <w:szCs w:val="44"/>
        </w:rPr>
      </w:pPr>
      <w:bookmarkStart w:id="0" w:name="_Toc17104"/>
    </w:p>
    <w:p w14:paraId="3433A4CF">
      <w:pPr>
        <w:snapToGrid w:val="0"/>
        <w:jc w:val="center"/>
        <w:outlineLvl w:val="9"/>
        <w:rPr>
          <w:rFonts w:ascii="宋体" w:hAnsi="宋体" w:eastAsia="宋体"/>
          <w:b/>
          <w:bCs/>
          <w:sz w:val="44"/>
          <w:szCs w:val="44"/>
        </w:rPr>
      </w:pPr>
    </w:p>
    <w:p w14:paraId="6157C87A">
      <w:pPr>
        <w:snapToGrid w:val="0"/>
        <w:jc w:val="center"/>
        <w:outlineLvl w:val="9"/>
        <w:rPr>
          <w:rFonts w:hint="eastAsia" w:ascii="宋体" w:hAnsi="宋体" w:eastAsia="宋体"/>
          <w:b/>
          <w:bCs/>
          <w:sz w:val="44"/>
          <w:szCs w:val="44"/>
        </w:rPr>
      </w:pPr>
      <w:r>
        <w:rPr>
          <w:rFonts w:ascii="宋体" w:hAnsi="宋体" w:eastAsia="宋体"/>
          <w:b/>
          <w:bCs/>
          <w:sz w:val="44"/>
          <w:szCs w:val="44"/>
        </w:rPr>
        <w:t>农业知识图谱本体设计和语料加工规范</w:t>
      </w:r>
      <w:bookmarkEnd w:id="0"/>
    </w:p>
    <w:p w14:paraId="4F46174B">
      <w:pPr>
        <w:snapToGrid w:val="0"/>
        <w:jc w:val="center"/>
        <w:outlineLvl w:val="9"/>
        <w:rPr>
          <w:rFonts w:hint="eastAsia" w:ascii="宋体" w:hAnsi="宋体" w:eastAsia="宋体"/>
          <w:b/>
          <w:bCs/>
          <w:sz w:val="44"/>
          <w:szCs w:val="44"/>
        </w:rPr>
      </w:pPr>
    </w:p>
    <w:sdt>
      <w:sdtPr>
        <w:rPr>
          <w:rFonts w:ascii="宋体" w:hAnsi="宋体" w:eastAsia="宋体" w:cstheme="minorBidi"/>
          <w:b/>
          <w:bCs/>
          <w:kern w:val="2"/>
          <w:sz w:val="21"/>
          <w:szCs w:val="22"/>
          <w:lang w:val="en-US" w:eastAsia="zh-CN" w:bidi="ar-SA"/>
        </w:rPr>
        <w:id w:val="147479317"/>
        <w15:color w:val="DBDBDB"/>
      </w:sdtPr>
      <w:sdtEndP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sdtEndPr>
      <w:sdtContent>
        <w:p w14:paraId="1F8576E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</w:p>
        <w:p w14:paraId="2967E199">
          <w:pPr>
            <w:pStyle w:val="15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_Toc9822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一、农业知识图谱总体设计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_Toc9822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A055CF5">
          <w:pPr>
            <w:pStyle w:val="15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_Toc2641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二、农业实体及其属性的定义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_Toc2641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CA65DFD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_Toc25513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2.1 农作物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_Toc25513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48088E2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_Toc763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2.1.1 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_Toc763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685E9D8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_Toc12839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2.1.2 农作物的属性集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_Toc12839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63640C20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_Toc4012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2.1.3 农作物实体与属性标注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_Toc4012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7D0239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_Toc16046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2.2 农药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_Toc16046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1D5CAA8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_Toc229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2.2.1 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_Toc229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1E4CF57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_Toc6839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2.2.2 农药的属性集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_Toc6839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B7C0397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_Toc335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2.2.3 农药实体与属性标注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_Toc335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618F7D7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_Toc28946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2.3 肥料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_Toc28946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BF6BB27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_Toc14358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2.3.1 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_Toc14358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6E21EC5F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_Toc23890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2.3.2 肥料属性集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_Toc23890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410A343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_Toc1848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2.3.3 肥料实体与属性标注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_Toc1848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16E7A00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_Toc25448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2.4 病害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_Toc25448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3A7F0F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_Toc3362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2.4.1 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_Toc3362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742A287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_Toc12614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2.4.2 病害的属性集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_Toc12614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FE8848B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_Toc3150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2.4.3 病害实体与属性标注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_Toc3150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A4BD75C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_Toc25228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2.5 虫害及其属性集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_Toc25228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B13EF5E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_Toc12482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2.5.1 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_Toc12482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19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AA2767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_Toc32382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2.5.2 虫害的属性集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_Toc32382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20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8A1B128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_Toc10913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2.5.3 虫害实体与属性标注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_Toc10913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20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0E54DCB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_Toc27356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2.6 症状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_Toc27356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438F208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_Toc3633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2.6.1 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_Toc3633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056BEF41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_Toc8789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2.6.2 症状标注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_Toc8789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12FFDCC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_Toc11508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2.7 自然环境及其属性集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_Toc11508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FE7692F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_Toc13221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2.7.1 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_Toc13221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70F63B1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_Toc30933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2.7.2 自然环境标注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_Toc30933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4ACB77D">
          <w:pPr>
            <w:pStyle w:val="15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_Toc30376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三、 语义关系及其约束属性的定义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_Toc30376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25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A195A89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_Toc18809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 抗性关系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_Toc18809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9DFF336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_Toc3804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3.1.1 农作物对病害的抗性关系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_Toc3804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C22251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_Toc23842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3.1.2 农作物对虫害的抗性关系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_Toc23842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CA6FE39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_Toc20271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3.1.3 农作物和自然环境之间的抗性关系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_Toc20271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7357E70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_Toc31195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3.1.4 虫害和农药之间的抗性关系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_Toc31195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03DB1A00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_Toc28943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3.2 危害关系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_Toc28943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C48F986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_Toc30908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3.2.1 病害对农作物的危害关系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_Toc30908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9AC93FB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_Toc24845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3.2.2 虫害对农作物的危害关系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_Toc24845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29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1D4FA45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_Toc5249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3.2.3 农药对农作物的危害关系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_Toc5249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30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37A2C3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_Toc13722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3.2.4 肥料对农作物的危害关系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_Toc13722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6E599162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_Toc24027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3.3 表现关系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_Toc24027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ACA2C67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_Toc18597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3.4 促进关系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_Toc18597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163D138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_Toc2834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3.4.1 农药对农作物的促进关系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_Toc2834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216A00C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_Toc29470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3.4.2 肥料对农作物的促进关系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_Toc29470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0A67EB42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_Toc17908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3.4.3 自然环境对农作物的促进关系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_Toc17908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DF2FE6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_Toc8624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3.5 抑制关系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_Toc8624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DB09EC6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_Toc29236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3.6 导致关系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_Toc29236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D142FA3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_Toc29743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3.6.1 病害对症状的导致关系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_Toc29743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5657C4B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_Toc30614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3.6.2 虫害对症状的导致关系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_Toc30614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35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0F0BB7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_Toc25996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3.6.3 自然环境对症状的导致关系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_Toc25996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35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19EE249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_Toc13978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3.7 表征关系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_Toc13978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CD4D4E0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_Toc10317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3.7.1 症状对病害的表征关系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_Toc10317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B67A235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_Toc17298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3.7.2 症状对虫害的表征关系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_Toc17298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36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BF24376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_Toc983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3.8 诱发关系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_Toc983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94C0AB5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_Toc9021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3.8.1 虫害对病害的诱发关系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_Toc9021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C4FE68B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_Toc8470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3.8.2 自然环境对病害的诱发关系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_Toc8470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0DD0974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_Toc23902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3.8.3 自然环境对虫害的诱发关系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_Toc23902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37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14F52F40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_Toc26941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3.9 防治关系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_Toc26941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AA5D956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_Toc7401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3.9.1 农药对病害的防治关系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_Toc7401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38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921737F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_Toc28601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3.9.2 农药对虫害的防治关系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_Toc28601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45B245B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_Toc4795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3.9.3 虫害对虫害的防治关系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_Toc4795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98656CF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_Toc26766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3.9.4 肥料对病害的防治关系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_Toc26766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39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6B225CE4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_Toc14076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3.9.5 肥料对虫害的防治关系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_Toc14076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40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30AD746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_Toc30382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3.9.6 肥料对症状的防治关系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_Toc30382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40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90DB91D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_Toc9878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3.10 缓解关系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_Toc9878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40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560CE04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_Toc14868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3.10.1 自然环境对症状的缓解关系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_Toc14868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40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636697D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_Toc1387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3.10.2 自然环境对病害的缓解关系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_Toc1387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55EB9DA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_Toc933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3.10.3 自然环境对虫害的缓解关系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_Toc933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BA670B9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_Toc21292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3.11 恶化关系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_Toc21292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5467D5E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_Toc1315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3.11.1 肥料对病害的恶化关系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_Toc1315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57688D5C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_Toc20485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3.11.2 农药对虫害的恶化关系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_Toc20485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CCC7B02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_Toc17852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3.11.3 肥料对虫害的恶化关系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_Toc17852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748381FC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_Toc14194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3.12 上下位关系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_Toc14194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ACA8845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_Toc10225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3.12.1 农作物与部位之间的上下位关系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_Toc10225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60FC7638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_Toc2812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3.12.2 农作物与型号之间的上下位关系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_Toc2812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39D32852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_Toc29684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3.12.3 农作物与生长周期之间的上下位关系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_Toc29684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02FA5726">
          <w:pPr>
            <w:pStyle w:val="16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_Toc13236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3.12.4 农作物与品种之间的上下位关系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_Toc13236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BF8C42F">
          <w:pPr>
            <w:pStyle w:val="14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_Toc12712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四、实体及语义关系的修饰标注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_Toc12712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02389C43">
          <w:pPr>
            <w:pStyle w:val="15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_Toc14497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4.1 实体修饰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_Toc14497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28B10815">
          <w:pPr>
            <w:pStyle w:val="15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instrText xml:space="preserve"> HYPERLINK \l _Toc14310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4.2 语义关系修饰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_Toc14310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>45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  <w:p w14:paraId="4B1E9B4D">
          <w:pPr>
            <w:snapToGrid w:val="0"/>
            <w:jc w:val="center"/>
            <w:outlineLvl w:val="9"/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</w:rPr>
            <w:fldChar w:fldCharType="end"/>
          </w:r>
        </w:p>
      </w:sdtContent>
    </w:sdt>
    <w:p w14:paraId="5E343698">
      <w:pPr>
        <w:pStyle w:val="3"/>
        <w:snapToGrid w:val="0"/>
        <w:ind w:leftChars="0"/>
        <w:jc w:val="left"/>
        <w:outlineLvl w:val="0"/>
        <w:rPr>
          <w:rFonts w:ascii="宋体" w:hAnsi="宋体" w:eastAsia="宋体"/>
        </w:rPr>
      </w:pPr>
      <w:bookmarkStart w:id="1" w:name="_Toc9822"/>
      <w:bookmarkStart w:id="2" w:name="_Toc14547"/>
      <w:r>
        <w:rPr>
          <w:rFonts w:ascii="宋体" w:hAnsi="宋体" w:eastAsia="宋体"/>
        </w:rPr>
        <w:t>一、农业知识图谱总体设计</w:t>
      </w:r>
      <w:bookmarkEnd w:id="1"/>
      <w:bookmarkEnd w:id="2"/>
    </w:p>
    <w:p w14:paraId="03591CC5">
      <w:pPr>
        <w:snapToGrid w:val="0"/>
        <w:spacing w:before="0" w:after="0" w:line="240" w:lineRule="auto"/>
        <w:ind w:left="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1.4 Schema定义规则</w:t>
      </w:r>
    </w:p>
    <w:p w14:paraId="6287B34E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属性分为静态属性和动态属性，静态属性具有继承性质，即下位词、下位实例继承上位词、上位概念的属性名称和属性值。同时，下位词、下位实例的静态属性可以根据自身的特点进行属性值重写。动态属性不具备继承性质，当赋予某一概念具体得动态属性值后，随即生成一个该概念的具体实例。</w:t>
      </w:r>
    </w:p>
    <w:p w14:paraId="6384476C">
      <w:pPr>
        <w:snapToGrid w:val="0"/>
        <w:spacing w:before="0" w:after="0" w:line="360" w:lineRule="auto"/>
        <w:ind w:firstLineChars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动态属性和静态属性的区分:</w:t>
      </w:r>
    </w:p>
    <w:p w14:paraId="0BCEF1D9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静态属性：实体名称不变，属性值就不会改变。</w:t>
      </w:r>
    </w:p>
    <w:p w14:paraId="3418B91D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动态属性：实体名称不变，属性值也会发生改变。</w:t>
      </w:r>
    </w:p>
    <w:p w14:paraId="1684DC6D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在标注时，属性是不能脱离实体独自存在的，只有在标注出实体的情况下，才标注属性。</w:t>
      </w:r>
    </w:p>
    <w:p w14:paraId="0AEA3BED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概念与实例之间存在上下位关系。</w:t>
      </w:r>
    </w:p>
    <w:p w14:paraId="793BBB0B">
      <w:pPr>
        <w:pStyle w:val="3"/>
        <w:snapToGrid w:val="0"/>
        <w:ind w:leftChars="0"/>
        <w:jc w:val="left"/>
        <w:outlineLvl w:val="0"/>
        <w:rPr>
          <w:rFonts w:ascii="宋体" w:hAnsi="宋体" w:eastAsia="宋体"/>
        </w:rPr>
      </w:pPr>
      <w:bookmarkStart w:id="3" w:name="_Toc2641"/>
      <w:bookmarkStart w:id="4" w:name="_Toc2073"/>
      <w:r>
        <w:rPr>
          <w:rFonts w:ascii="宋体" w:hAnsi="宋体" w:eastAsia="宋体"/>
        </w:rPr>
        <w:t>二、农业实体及其属性的定义</w:t>
      </w:r>
      <w:bookmarkEnd w:id="3"/>
      <w:bookmarkEnd w:id="4"/>
    </w:p>
    <w:p w14:paraId="444EE978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本规范共定义了七类实体类型，分别为</w:t>
      </w:r>
      <w:r>
        <w:rPr>
          <w:rFonts w:ascii="宋体" w:hAnsi="宋体" w:eastAsia="宋体"/>
          <w:color w:val="FF9900"/>
          <w:sz w:val="24"/>
          <w:szCs w:val="24"/>
        </w:rPr>
        <w:t>农作物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98FA1C"/>
          <w:sz w:val="24"/>
          <w:szCs w:val="24"/>
        </w:rPr>
        <w:t>农药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肥料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病害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虫害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A26345"/>
          <w:sz w:val="24"/>
          <w:szCs w:val="24"/>
        </w:rPr>
        <w:t>症状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0188FB"/>
          <w:sz w:val="24"/>
          <w:szCs w:val="24"/>
        </w:rPr>
        <w:t>自然环境</w:t>
      </w:r>
      <w:r>
        <w:rPr>
          <w:rFonts w:ascii="宋体" w:hAnsi="宋体" w:eastAsia="宋体"/>
          <w:color w:val="000000"/>
          <w:sz w:val="24"/>
          <w:szCs w:val="24"/>
        </w:rPr>
        <w:t>，并结合百度百科、农业专家的定义区分每一类实体涵盖的范围。为便于区分，我们将采用不同颜色字体表示正确标注的实体，用</w:t>
      </w:r>
      <w:r>
        <w:rPr>
          <w:rFonts w:ascii="宋体" w:hAnsi="宋体" w:eastAsia="宋体"/>
          <w:color w:val="C9AF24"/>
          <w:sz w:val="24"/>
          <w:szCs w:val="24"/>
        </w:rPr>
        <w:t>黄色字体</w:t>
      </w:r>
      <w:r>
        <w:rPr>
          <w:rFonts w:ascii="宋体" w:hAnsi="宋体" w:eastAsia="宋体"/>
          <w:color w:val="000000"/>
          <w:sz w:val="24"/>
          <w:szCs w:val="24"/>
        </w:rPr>
        <w:t>表示属性值，且以上标形式描述对应的属性名称，用</w:t>
      </w:r>
      <w:r>
        <w:rPr>
          <w:rFonts w:ascii="宋体" w:hAnsi="宋体" w:eastAsia="宋体"/>
          <w:color w:val="FF0000"/>
          <w:sz w:val="24"/>
          <w:szCs w:val="24"/>
        </w:rPr>
        <w:t>红色字体</w:t>
      </w:r>
      <w:r>
        <w:rPr>
          <w:rFonts w:ascii="宋体" w:hAnsi="宋体" w:eastAsia="宋体"/>
          <w:color w:val="000000"/>
          <w:sz w:val="24"/>
          <w:szCs w:val="24"/>
        </w:rPr>
        <w:t>表示不应被标注的实体。</w:t>
      </w:r>
    </w:p>
    <w:p w14:paraId="54810810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命名实体标注遵循：</w:t>
      </w:r>
      <w:r>
        <w:rPr>
          <w:rFonts w:ascii="宋体" w:hAnsi="宋体" w:eastAsia="宋体"/>
          <w:color w:val="000000"/>
          <w:sz w:val="24"/>
          <w:szCs w:val="24"/>
        </w:rPr>
        <w:t>不含有标点符号、不可嵌套、可部分重叠。</w:t>
      </w:r>
    </w:p>
    <w:p w14:paraId="18B5C6D1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5" w:name="_Toc21322"/>
      <w:bookmarkStart w:id="6" w:name="_Toc25513"/>
      <w:r>
        <w:rPr>
          <w:rFonts w:ascii="宋体" w:hAnsi="宋体" w:eastAsia="宋体"/>
        </w:rPr>
        <w:t>2.1 农作物</w:t>
      </w:r>
      <w:bookmarkEnd w:id="5"/>
      <w:bookmarkEnd w:id="6"/>
    </w:p>
    <w:p w14:paraId="541CEDD5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7" w:name="_Toc8153"/>
      <w:bookmarkStart w:id="8" w:name="_Toc763"/>
      <w:r>
        <w:rPr>
          <w:rFonts w:ascii="宋体" w:hAnsi="宋体" w:eastAsia="宋体"/>
        </w:rPr>
        <w:t>2.1.1 定义</w:t>
      </w:r>
      <w:bookmarkEnd w:id="7"/>
      <w:bookmarkEnd w:id="8"/>
    </w:p>
    <w:p w14:paraId="1A52F7E5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农作物：农作物是一个宽泛的概念，农业上经大片田地栽培获得的粮食类、经济类植物统称为农作物。在本规范中，农作物的种类有且仅有：大田作物、水果、蔬菜三个实体小类。</w:t>
      </w:r>
    </w:p>
    <w:p w14:paraId="76EAB89C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大田作物：泛指在大片田地进行培育种植，可直接供给粮食、油料与衣物原料为主的植物统称为大田作物，俗称“庄稼”。具体包括谷类、薯类等粮食作物以及油料、棉、麻、葛等经济作物。</w:t>
      </w:r>
    </w:p>
    <w:p w14:paraId="1F5AEDD3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水果：指的是植物的果实，一般由植物的精卵子或者性器官发育而来。对于水果的界定通常具有主观色彩，因此本规范将遵循《SB/T 11024-2013 新鲜水果分类与代码》对其进行严格划分。</w:t>
      </w:r>
    </w:p>
    <w:p w14:paraId="3BDAB3FB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蔬菜：是指可作副食品的草本植物及少数可作副食品德木本植物和菌类。在本规范中，蔬菜具体分类及代码遵循《SB/T 10029-2012 新鲜蔬菜分类与代码》。</w:t>
      </w:r>
    </w:p>
    <w:p w14:paraId="6FA0EA55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9" w:name="_Toc12839"/>
      <w:bookmarkStart w:id="10" w:name="_Toc25653"/>
      <w:r>
        <w:rPr>
          <w:rFonts w:ascii="宋体" w:hAnsi="宋体" w:eastAsia="宋体"/>
        </w:rPr>
        <w:t>2.1.2 农作物的属性集</w:t>
      </w:r>
      <w:bookmarkEnd w:id="9"/>
      <w:bookmarkEnd w:id="10"/>
    </w:p>
    <w:p w14:paraId="7EAF1B51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别称、拉丁文名称、界、门、纲、目、科、属、种、分布范围、繁殖方式、加工产品、栽培技术、价值。其中价值的子属性又包括：食用价值、饲用价值、经济价值、加工价值、药用价值、营养价值、保健价值。</w:t>
      </w:r>
    </w:p>
    <w:p w14:paraId="7728BF90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其中，静态属性有：别称、拉丁文名称、界、门、纲、目、科、属、种、分布范围、繁殖方式、加工产品、栽培技术、价值以及价值的子属性。</w:t>
      </w:r>
    </w:p>
    <w:p w14:paraId="682418D2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1" w:name="_Toc4012"/>
      <w:bookmarkStart w:id="12" w:name="_Toc15288"/>
      <w:r>
        <w:rPr>
          <w:rFonts w:ascii="宋体" w:hAnsi="宋体" w:eastAsia="宋体"/>
        </w:rPr>
        <w:t>2.1.3 农作物实体与属性标注</w:t>
      </w:r>
      <w:bookmarkEnd w:id="11"/>
      <w:bookmarkEnd w:id="12"/>
    </w:p>
    <w:p w14:paraId="534DAC20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5487D5C8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实体不可以标注为一个句子，不可以包含标点符号；</w:t>
      </w:r>
    </w:p>
    <w:p w14:paraId="29C5DABB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除价值属性以外的其他属性，不可以标注为一个句子，不可以包含标点符号；</w:t>
      </w:r>
    </w:p>
    <w:p w14:paraId="29DE3F72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如果存在明确的相关实体和属性需标注，如果实体和属性的边界模糊或由多个间隔的词、字组成，可不标注,例如一个实体由三个或三个以上间隔的词或字确定，可不标注该实体；</w:t>
      </w:r>
    </w:p>
    <w:p w14:paraId="17C6C2F0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标注农作物时，不仅要标注农作物的名称，还需要把农作物的部位标注出来，标注为农作物的一个实体</w:t>
      </w:r>
      <w:r>
        <w:rPr>
          <w:rFonts w:hint="eastAsia" w:ascii="宋体" w:hAnsi="宋体" w:eastAsia="宋体"/>
          <w:color w:val="000000"/>
          <w:sz w:val="24"/>
          <w:szCs w:val="24"/>
          <w:lang w:eastAsia="zh-CN"/>
        </w:rPr>
        <w:t>；</w:t>
      </w:r>
    </w:p>
    <w:p w14:paraId="15EE6E5B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标注时，需要把农作物的不同型号和农作物生长周期标注出来</w:t>
      </w:r>
      <w:r>
        <w:rPr>
          <w:rFonts w:hint="eastAsia" w:ascii="宋体" w:hAnsi="宋体" w:eastAsia="宋体"/>
          <w:color w:val="000000"/>
          <w:sz w:val="24"/>
          <w:szCs w:val="24"/>
          <w:lang w:eastAsia="zh-CN"/>
        </w:rPr>
        <w:t>；</w:t>
      </w:r>
    </w:p>
    <w:p w14:paraId="1A6668E6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农作物的部位是指农作物的组成部分，例如玉米的茎，玉米的杆等</w:t>
      </w:r>
      <w:r>
        <w:rPr>
          <w:rFonts w:hint="eastAsia" w:ascii="宋体" w:hAnsi="宋体" w:eastAsia="宋体"/>
          <w:color w:val="000000"/>
          <w:sz w:val="24"/>
          <w:szCs w:val="24"/>
          <w:lang w:eastAsia="zh-CN"/>
        </w:rPr>
        <w:t>；</w:t>
      </w:r>
    </w:p>
    <w:p w14:paraId="34080EFA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农作物的型号是指农作物不同的品种，例如玉米有中甜90、品诺100、玉草3号等</w:t>
      </w:r>
      <w:r>
        <w:rPr>
          <w:rFonts w:hint="eastAsia" w:ascii="宋体" w:hAnsi="宋体" w:eastAsia="宋体"/>
          <w:color w:val="000000"/>
          <w:sz w:val="24"/>
          <w:szCs w:val="24"/>
          <w:lang w:eastAsia="zh-CN"/>
        </w:rPr>
        <w:t>；</w:t>
      </w:r>
    </w:p>
    <w:p w14:paraId="16BDE32E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生长周期是指农作物从萌发到完全成熟的全过程，例如玉米幼苗期、玉米成熟期等。</w:t>
      </w:r>
    </w:p>
    <w:p w14:paraId="42065665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02241640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实体部分</w:t>
      </w:r>
    </w:p>
    <w:p w14:paraId="7B451052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大田作物实体标注样例：</w:t>
      </w:r>
    </w:p>
    <w:p w14:paraId="60269DD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与传统的</w:t>
      </w:r>
      <w:r>
        <w:rPr>
          <w:rFonts w:ascii="宋体" w:hAnsi="宋体" w:eastAsia="宋体"/>
          <w:color w:val="FB8D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B8D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等粮食作物相比，</w:t>
      </w:r>
      <w:r>
        <w:rPr>
          <w:rFonts w:ascii="宋体" w:hAnsi="宋体" w:eastAsia="宋体"/>
          <w:color w:val="FB8D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具有很强的耐旱性、耐寒性、耐贫瘠性以及极好的环境适应性。</w:t>
      </w:r>
      <w:r>
        <w:rPr>
          <w:rFonts w:ascii="宋体" w:hAnsi="宋体" w:eastAsia="宋体"/>
          <w:color w:val="FB8D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的营养价值较高，是优良的粮食作物。</w:t>
      </w:r>
    </w:p>
    <w:p w14:paraId="7D957FD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是一年生高大草本。</w:t>
      </w:r>
      <w:r>
        <w:rPr>
          <w:rFonts w:ascii="宋体" w:hAnsi="宋体" w:eastAsia="宋体"/>
          <w:color w:val="FB8D00"/>
          <w:sz w:val="24"/>
          <w:szCs w:val="24"/>
        </w:rPr>
        <w:t>秆</w:t>
      </w:r>
      <w:r>
        <w:rPr>
          <w:rFonts w:ascii="宋体" w:hAnsi="宋体" w:eastAsia="宋体"/>
          <w:color w:val="000000"/>
          <w:sz w:val="24"/>
          <w:szCs w:val="24"/>
        </w:rPr>
        <w:t>直立，通常不分枝，高1-4米。</w:t>
      </w:r>
      <w:r>
        <w:rPr>
          <w:rFonts w:ascii="宋体" w:hAnsi="宋体" w:eastAsia="宋体"/>
          <w:color w:val="FB8D00"/>
          <w:sz w:val="24"/>
          <w:szCs w:val="24"/>
        </w:rPr>
        <w:t>叶鞘</w:t>
      </w:r>
      <w:r>
        <w:rPr>
          <w:rFonts w:ascii="宋体" w:hAnsi="宋体" w:eastAsia="宋体"/>
          <w:color w:val="000000"/>
          <w:sz w:val="24"/>
          <w:szCs w:val="24"/>
        </w:rPr>
        <w:t>具横脉；</w:t>
      </w:r>
      <w:r>
        <w:rPr>
          <w:rFonts w:ascii="宋体" w:hAnsi="宋体" w:eastAsia="宋体"/>
          <w:color w:val="FB8D00"/>
          <w:sz w:val="24"/>
          <w:szCs w:val="24"/>
        </w:rPr>
        <w:t>叶舌</w:t>
      </w:r>
      <w:r>
        <w:rPr>
          <w:rFonts w:ascii="宋体" w:hAnsi="宋体" w:eastAsia="宋体"/>
          <w:color w:val="000000"/>
          <w:sz w:val="24"/>
          <w:szCs w:val="24"/>
        </w:rPr>
        <w:t>膜质，长约2毫米。</w:t>
      </w:r>
    </w:p>
    <w:p w14:paraId="42031D0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玉米</w:t>
      </w:r>
    </w:p>
    <w:p w14:paraId="754D3ED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水稻</w:t>
      </w:r>
    </w:p>
    <w:p w14:paraId="291B526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小麦</w:t>
      </w:r>
    </w:p>
    <w:p w14:paraId="7740427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大豆</w:t>
      </w:r>
    </w:p>
    <w:p w14:paraId="2F520197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水果实体标注样例：</w:t>
      </w:r>
    </w:p>
    <w:p w14:paraId="3329B23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菠萝</w:t>
      </w:r>
      <w:r>
        <w:rPr>
          <w:rFonts w:ascii="宋体" w:hAnsi="宋体" w:eastAsia="宋体"/>
          <w:color w:val="000000"/>
          <w:sz w:val="24"/>
          <w:szCs w:val="24"/>
        </w:rPr>
        <w:t>有它自己的特殊生长习性。绝大多数</w:t>
      </w:r>
      <w:r>
        <w:rPr>
          <w:rFonts w:ascii="宋体" w:hAnsi="宋体" w:eastAsia="宋体"/>
          <w:color w:val="FB8D00"/>
          <w:sz w:val="24"/>
          <w:szCs w:val="24"/>
        </w:rPr>
        <w:t>菠萝</w:t>
      </w:r>
      <w:r>
        <w:rPr>
          <w:rFonts w:ascii="宋体" w:hAnsi="宋体" w:eastAsia="宋体"/>
          <w:color w:val="000000"/>
          <w:sz w:val="24"/>
          <w:szCs w:val="24"/>
        </w:rPr>
        <w:t>具有莲座状</w:t>
      </w:r>
      <w:r>
        <w:rPr>
          <w:rFonts w:ascii="宋体" w:hAnsi="宋体" w:eastAsia="宋体"/>
          <w:color w:val="FB8D00"/>
          <w:sz w:val="24"/>
          <w:szCs w:val="24"/>
        </w:rPr>
        <w:t>叶丛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2907275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芒果</w:t>
      </w:r>
      <w:r>
        <w:rPr>
          <w:rFonts w:ascii="宋体" w:hAnsi="宋体" w:eastAsia="宋体"/>
          <w:color w:val="000000"/>
          <w:sz w:val="24"/>
          <w:szCs w:val="24"/>
        </w:rPr>
        <w:t>性喜温暖，不耐寒霜。温度最适生长温度为25-30℃，低于20℃生长缓慢，低于10℃叶片、</w:t>
      </w:r>
      <w:r>
        <w:rPr>
          <w:rFonts w:ascii="宋体" w:hAnsi="宋体" w:eastAsia="宋体"/>
          <w:color w:val="FB8D00"/>
          <w:sz w:val="24"/>
          <w:szCs w:val="24"/>
        </w:rPr>
        <w:t>花序</w:t>
      </w:r>
      <w:r>
        <w:rPr>
          <w:rFonts w:ascii="宋体" w:hAnsi="宋体" w:eastAsia="宋体"/>
          <w:color w:val="000000"/>
          <w:sz w:val="24"/>
          <w:szCs w:val="24"/>
        </w:rPr>
        <w:t>会停止生长，近成熟的</w:t>
      </w:r>
      <w:r>
        <w:rPr>
          <w:rFonts w:ascii="宋体" w:hAnsi="宋体" w:eastAsia="宋体"/>
          <w:color w:val="FB8D00"/>
          <w:sz w:val="24"/>
          <w:szCs w:val="24"/>
        </w:rPr>
        <w:t>果实</w:t>
      </w:r>
      <w:r>
        <w:rPr>
          <w:rFonts w:ascii="宋体" w:hAnsi="宋体" w:eastAsia="宋体"/>
          <w:color w:val="000000"/>
          <w:sz w:val="24"/>
          <w:szCs w:val="24"/>
        </w:rPr>
        <w:t>会受寒害。</w:t>
      </w:r>
    </w:p>
    <w:p w14:paraId="553FB64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苹果</w:t>
      </w:r>
    </w:p>
    <w:p w14:paraId="1E9B49F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FB8D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香蕉</w:t>
      </w:r>
    </w:p>
    <w:p w14:paraId="358BA30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橘子</w:t>
      </w:r>
    </w:p>
    <w:p w14:paraId="5A05DD7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西瓜</w:t>
      </w:r>
    </w:p>
    <w:p w14:paraId="5A4DE8A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FB8D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山楂</w:t>
      </w:r>
    </w:p>
    <w:p w14:paraId="40C65AB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杨桃</w:t>
      </w:r>
    </w:p>
    <w:p w14:paraId="70010A3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提子</w:t>
      </w:r>
    </w:p>
    <w:p w14:paraId="0ACB644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荔枝</w:t>
      </w:r>
    </w:p>
    <w:p w14:paraId="2A4A3775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蔬菜实体标注样例：</w:t>
      </w:r>
    </w:p>
    <w:p w14:paraId="5D6D695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FB8D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苦苣菜</w:t>
      </w:r>
      <w:r>
        <w:rPr>
          <w:rFonts w:ascii="宋体" w:hAnsi="宋体" w:eastAsia="宋体"/>
          <w:color w:val="000000"/>
          <w:sz w:val="24"/>
          <w:szCs w:val="24"/>
        </w:rPr>
        <w:t>是一年生或二年生草本植物。</w:t>
      </w:r>
      <w:r>
        <w:rPr>
          <w:rFonts w:ascii="宋体" w:hAnsi="宋体" w:eastAsia="宋体"/>
          <w:color w:val="FB8D00"/>
          <w:sz w:val="24"/>
          <w:szCs w:val="24"/>
        </w:rPr>
        <w:t>根</w:t>
      </w:r>
      <w:r>
        <w:rPr>
          <w:rFonts w:ascii="宋体" w:hAnsi="宋体" w:eastAsia="宋体"/>
          <w:color w:val="000000"/>
          <w:sz w:val="24"/>
          <w:szCs w:val="24"/>
        </w:rPr>
        <w:t>圆锥状，垂直直伸，有多数纤维状的</w:t>
      </w:r>
      <w:r>
        <w:rPr>
          <w:rFonts w:ascii="宋体" w:hAnsi="宋体" w:eastAsia="宋体"/>
          <w:color w:val="FB8D00"/>
          <w:sz w:val="24"/>
          <w:szCs w:val="24"/>
        </w:rPr>
        <w:t>须根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695409D6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FB8D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马铃薯</w:t>
      </w:r>
    </w:p>
    <w:p w14:paraId="4BA10F8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FB8D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黄瓜</w:t>
      </w:r>
    </w:p>
    <w:p w14:paraId="224B4A6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茄子</w:t>
      </w:r>
    </w:p>
    <w:p w14:paraId="04526A6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白菜</w:t>
      </w:r>
    </w:p>
    <w:p w14:paraId="4DD09C6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四季豆</w:t>
      </w:r>
    </w:p>
    <w:p w14:paraId="074F464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西蓝花</w:t>
      </w:r>
      <w:r>
        <w:rPr>
          <w:rFonts w:ascii="宋体" w:hAnsi="宋体" w:eastAsia="宋体"/>
          <w:color w:val="000000"/>
          <w:sz w:val="24"/>
          <w:szCs w:val="24"/>
        </w:rPr>
        <w:t>形态、生长习性和</w:t>
      </w:r>
      <w:r>
        <w:rPr>
          <w:rFonts w:ascii="宋体" w:hAnsi="宋体" w:eastAsia="宋体"/>
          <w:color w:val="FB8D00"/>
          <w:sz w:val="24"/>
          <w:szCs w:val="24"/>
        </w:rPr>
        <w:t>花椰菜</w:t>
      </w:r>
      <w:r>
        <w:rPr>
          <w:rFonts w:ascii="宋体" w:hAnsi="宋体" w:eastAsia="宋体"/>
          <w:color w:val="000000"/>
          <w:sz w:val="24"/>
          <w:szCs w:val="24"/>
        </w:rPr>
        <w:t>基本相似，但长势强健，耐热性和抗寒性都较强。</w:t>
      </w:r>
    </w:p>
    <w:p w14:paraId="3D4BD39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丝瓜</w:t>
      </w:r>
    </w:p>
    <w:p w14:paraId="2D469A0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芥菜</w:t>
      </w:r>
    </w:p>
    <w:p w14:paraId="30F2761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蒜苔</w:t>
      </w:r>
    </w:p>
    <w:p w14:paraId="2D1D533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莴苣</w:t>
      </w:r>
    </w:p>
    <w:p w14:paraId="72207F80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008620F2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属性部分</w:t>
      </w:r>
    </w:p>
    <w:p w14:paraId="44646474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别称（静态属性）：</w:t>
      </w:r>
    </w:p>
    <w:p w14:paraId="2338460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山楂，又名</w:t>
      </w:r>
      <w:r>
        <w:rPr>
          <w:rFonts w:ascii="宋体" w:hAnsi="宋体" w:eastAsia="宋体"/>
          <w:color w:val="C9AF24"/>
          <w:sz w:val="24"/>
          <w:szCs w:val="24"/>
        </w:rPr>
        <w:t>山里果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山里红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15CD4FB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番薯，别称</w:t>
      </w:r>
      <w:r>
        <w:rPr>
          <w:rFonts w:ascii="宋体" w:hAnsi="宋体" w:eastAsia="宋体"/>
          <w:color w:val="C9AF24"/>
          <w:sz w:val="24"/>
          <w:szCs w:val="24"/>
        </w:rPr>
        <w:t>甘储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甘薯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朱薯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金薯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番茹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红山药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玉枕薯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山芋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地瓜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甜薯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红薯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红苕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白薯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阿鹅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萌番薯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0D768F8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紫薯，又称</w:t>
      </w:r>
      <w:r>
        <w:rPr>
          <w:rFonts w:ascii="宋体" w:hAnsi="宋体" w:eastAsia="宋体"/>
          <w:color w:val="C9AF24"/>
          <w:sz w:val="24"/>
          <w:szCs w:val="24"/>
        </w:rPr>
        <w:t>黑薯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紫心甘薯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C9AF24"/>
          <w:sz w:val="24"/>
          <w:szCs w:val="24"/>
        </w:rPr>
        <w:t>紫肉甘薯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7D636776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拉丁文名称（静态属性）：可唯一确定一种农作物，可有效避免中文、英文描述的歧义。</w:t>
      </w:r>
    </w:p>
    <w:p w14:paraId="0B2DCBA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大麦（学名：</w:t>
      </w:r>
      <w:r>
        <w:rPr>
          <w:rFonts w:ascii="宋体" w:hAnsi="宋体" w:eastAsia="宋体"/>
          <w:color w:val="C9AF24"/>
          <w:sz w:val="24"/>
          <w:szCs w:val="24"/>
        </w:rPr>
        <w:t>Hordeum vulgareL.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（拉丁文名称）</w:t>
      </w:r>
      <w:r>
        <w:rPr>
          <w:rFonts w:ascii="宋体" w:hAnsi="宋体" w:eastAsia="宋体"/>
          <w:color w:val="000000"/>
          <w:sz w:val="24"/>
          <w:szCs w:val="24"/>
        </w:rPr>
        <w:t>）是禾本科、大麦属一年生草本植物。</w:t>
      </w:r>
    </w:p>
    <w:p w14:paraId="1610376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青稞（</w:t>
      </w:r>
      <w:r>
        <w:rPr>
          <w:rFonts w:ascii="宋体" w:hAnsi="宋体" w:eastAsia="宋体"/>
          <w:color w:val="C9AF24"/>
          <w:sz w:val="24"/>
          <w:szCs w:val="24"/>
        </w:rPr>
        <w:t>Hordeum vulgareL. var.nudumHook. f.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（拉丁文名称）</w:t>
      </w:r>
      <w:r>
        <w:rPr>
          <w:rFonts w:ascii="宋体" w:hAnsi="宋体" w:eastAsia="宋体"/>
          <w:color w:val="000000"/>
          <w:sz w:val="24"/>
          <w:szCs w:val="24"/>
        </w:rPr>
        <w:t>）一年生。</w:t>
      </w:r>
    </w:p>
    <w:p w14:paraId="193CBEC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甘薯（学名：</w:t>
      </w:r>
      <w:r>
        <w:rPr>
          <w:rFonts w:ascii="宋体" w:hAnsi="宋体" w:eastAsia="宋体"/>
          <w:color w:val="C9AF24"/>
          <w:sz w:val="24"/>
          <w:szCs w:val="24"/>
        </w:rPr>
        <w:t>Dioscorea esculenta(Lour.) Burkill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（拉丁文名称）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5AC2808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界、门、纲、目、科、属、种（静态属性）：</w:t>
      </w:r>
    </w:p>
    <w:p w14:paraId="35E6CF2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大麦是</w:t>
      </w:r>
      <w:r>
        <w:rPr>
          <w:rFonts w:ascii="宋体" w:hAnsi="宋体" w:eastAsia="宋体"/>
          <w:color w:val="C9AF24"/>
          <w:sz w:val="24"/>
          <w:szCs w:val="24"/>
        </w:rPr>
        <w:t>禾本科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（科）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大麦属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（属）</w:t>
      </w:r>
      <w:r>
        <w:rPr>
          <w:rFonts w:ascii="宋体" w:hAnsi="宋体" w:eastAsia="宋体"/>
          <w:color w:val="000000"/>
          <w:sz w:val="24"/>
          <w:szCs w:val="24"/>
        </w:rPr>
        <w:t>一年生草本植物。</w:t>
      </w:r>
    </w:p>
    <w:p w14:paraId="63ABAEE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甘薯，又名甜薯，</w:t>
      </w:r>
      <w:r>
        <w:rPr>
          <w:rFonts w:ascii="宋体" w:hAnsi="宋体" w:eastAsia="宋体"/>
          <w:color w:val="C9AF24"/>
          <w:sz w:val="24"/>
          <w:szCs w:val="24"/>
        </w:rPr>
        <w:t>薯蓣科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（科）</w:t>
      </w:r>
      <w:r>
        <w:rPr>
          <w:rFonts w:ascii="宋体" w:hAnsi="宋体" w:eastAsia="宋体"/>
          <w:color w:val="C9AF24"/>
          <w:sz w:val="24"/>
          <w:szCs w:val="24"/>
        </w:rPr>
        <w:t>薯蓣属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（属）</w:t>
      </w:r>
      <w:r>
        <w:rPr>
          <w:rFonts w:ascii="宋体" w:hAnsi="宋体" w:eastAsia="宋体"/>
          <w:color w:val="000000"/>
          <w:sz w:val="24"/>
          <w:szCs w:val="24"/>
        </w:rPr>
        <w:t>缠绕草质藤本。注：上标1、2分别表示科属性与属属性。</w:t>
      </w:r>
    </w:p>
    <w:p w14:paraId="1435BB8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大麻是</w:t>
      </w:r>
      <w:r>
        <w:rPr>
          <w:rFonts w:ascii="宋体" w:hAnsi="宋体" w:eastAsia="宋体"/>
          <w:color w:val="C9AF24"/>
          <w:sz w:val="24"/>
          <w:szCs w:val="24"/>
        </w:rPr>
        <w:t>桑科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（科）</w:t>
      </w:r>
      <w:r>
        <w:rPr>
          <w:rFonts w:ascii="宋体" w:hAnsi="宋体" w:eastAsia="宋体"/>
          <w:color w:val="C9AF24"/>
          <w:sz w:val="24"/>
          <w:szCs w:val="24"/>
        </w:rPr>
        <w:t>大麻属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（属）</w:t>
      </w:r>
      <w:r>
        <w:rPr>
          <w:rFonts w:ascii="宋体" w:hAnsi="宋体" w:eastAsia="宋体"/>
          <w:color w:val="000000"/>
          <w:sz w:val="24"/>
          <w:szCs w:val="24"/>
        </w:rPr>
        <w:t>植物。</w:t>
      </w:r>
    </w:p>
    <w:p w14:paraId="1E5977AE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分布范围（静态属性）：</w:t>
      </w:r>
    </w:p>
    <w:p w14:paraId="084AC1F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青稞：中国</w:t>
      </w:r>
      <w:r>
        <w:rPr>
          <w:rFonts w:ascii="宋体" w:hAnsi="宋体" w:eastAsia="宋体"/>
          <w:color w:val="C9AF24"/>
          <w:sz w:val="24"/>
          <w:szCs w:val="24"/>
        </w:rPr>
        <w:t>青海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西藏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四川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甘肃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等省区常栽培，</w:t>
      </w:r>
      <w:r>
        <w:rPr>
          <w:rFonts w:ascii="宋体" w:hAnsi="宋体" w:eastAsia="宋体"/>
          <w:color w:val="C9AF24"/>
          <w:sz w:val="24"/>
          <w:szCs w:val="24"/>
        </w:rPr>
        <w:t>华北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等地区也有种植。</w:t>
      </w:r>
    </w:p>
    <w:p w14:paraId="71DFD16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甘薯，主要分布在</w:t>
      </w:r>
      <w:r>
        <w:rPr>
          <w:rFonts w:ascii="宋体" w:hAnsi="宋体" w:eastAsia="宋体"/>
          <w:color w:val="C9AF24"/>
          <w:sz w:val="24"/>
          <w:szCs w:val="24"/>
        </w:rPr>
        <w:t>北纬40°以南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2843673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甘薯在中国分布很广，以</w:t>
      </w:r>
      <w:r>
        <w:rPr>
          <w:rFonts w:ascii="宋体" w:hAnsi="宋体" w:eastAsia="宋体"/>
          <w:color w:val="C9AF24"/>
          <w:sz w:val="24"/>
          <w:szCs w:val="24"/>
        </w:rPr>
        <w:t>淮海平原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长江流域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C9AF24"/>
          <w:sz w:val="24"/>
          <w:szCs w:val="24"/>
        </w:rPr>
        <w:t>东南沿海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各省最多，种植面积较大的有</w:t>
      </w:r>
      <w:r>
        <w:rPr>
          <w:rFonts w:ascii="宋体" w:hAnsi="宋体" w:eastAsia="宋体"/>
          <w:color w:val="C9AF24"/>
          <w:sz w:val="24"/>
          <w:szCs w:val="24"/>
        </w:rPr>
        <w:t>四川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河南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山东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重庆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广东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安徽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等省（直辖市）。</w:t>
      </w:r>
    </w:p>
    <w:p w14:paraId="736CDB2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中国香蕉主要分布在</w:t>
      </w:r>
      <w:r>
        <w:rPr>
          <w:rFonts w:ascii="宋体" w:hAnsi="宋体" w:eastAsia="宋体"/>
          <w:color w:val="C9AF24"/>
          <w:sz w:val="24"/>
          <w:szCs w:val="24"/>
        </w:rPr>
        <w:t>广东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广西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福建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台湾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云南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C9AF24"/>
          <w:sz w:val="24"/>
          <w:szCs w:val="24"/>
        </w:rPr>
        <w:t>海南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贵州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四川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重庆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（分布范围）</w:t>
      </w:r>
      <w:r>
        <w:rPr>
          <w:rFonts w:ascii="宋体" w:hAnsi="宋体" w:eastAsia="宋体"/>
          <w:color w:val="000000"/>
          <w:sz w:val="24"/>
          <w:szCs w:val="24"/>
        </w:rPr>
        <w:t>也有少量栽培。</w:t>
      </w:r>
    </w:p>
    <w:p w14:paraId="255CAFDB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繁殖方式（静态属性）：</w:t>
      </w:r>
    </w:p>
    <w:p w14:paraId="5684576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育苗繁殖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（繁殖方式）</w:t>
      </w:r>
      <w:r>
        <w:rPr>
          <w:rFonts w:ascii="宋体" w:hAnsi="宋体" w:eastAsia="宋体"/>
          <w:color w:val="000000"/>
          <w:sz w:val="24"/>
          <w:szCs w:val="24"/>
        </w:rPr>
        <w:t>：为甘薯生产中普遍应用的繁殖方法，利用薯块周皮下潜伏不定芽原基萌发长苗，然后剪苗栽插于大田，或剪苗插植于采苗圃繁殖后，再从采苗圃剪苗栽插于大田。此法虽然对劳力、土地利用不经济，但易获得优良苗。</w:t>
      </w:r>
      <w:r>
        <w:rPr>
          <w:rFonts w:ascii="宋体" w:hAnsi="宋体" w:eastAsia="宋体"/>
          <w:color w:val="C9AF24"/>
          <w:sz w:val="24"/>
          <w:szCs w:val="24"/>
        </w:rPr>
        <w:t>直插繁殖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（繁殖方式）</w:t>
      </w:r>
      <w:r>
        <w:rPr>
          <w:rFonts w:ascii="宋体" w:hAnsi="宋体" w:eastAsia="宋体"/>
          <w:color w:val="000000"/>
          <w:sz w:val="24"/>
          <w:szCs w:val="24"/>
        </w:rPr>
        <w:t>：利用小薯直接插种于大田，小薯自身膨大成大薯（窝瓜），或者小薯浅插，母薯大半露出土表，使之木质化，控制母薯自身膨大，促使母薯上不定根膨大成小薯（窝瓜下蛋）。这种方法用种量大，易感染病菌，生产上应用较少。</w:t>
      </w:r>
    </w:p>
    <w:p w14:paraId="37FBF26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吸芽繁殖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(繁殖方式)</w:t>
      </w:r>
      <w:r>
        <w:rPr>
          <w:rFonts w:ascii="宋体" w:hAnsi="宋体" w:eastAsia="宋体"/>
          <w:color w:val="000000"/>
          <w:sz w:val="24"/>
          <w:szCs w:val="24"/>
        </w:rPr>
        <w:t>是香蕉栽培传统较为普遍的育苗法。主要是用剑芽（红笋）和褛衣进行繁殖。</w:t>
      </w:r>
    </w:p>
    <w:p w14:paraId="4560D2B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块茎繁殖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（繁殖方式）</w:t>
      </w:r>
      <w:r>
        <w:rPr>
          <w:rFonts w:ascii="宋体" w:hAnsi="宋体" w:eastAsia="宋体"/>
          <w:color w:val="000000"/>
          <w:sz w:val="24"/>
          <w:szCs w:val="24"/>
        </w:rPr>
        <w:t>主要是为了在短期内培育大量芽苗而采用的繁殖方法。</w:t>
      </w:r>
    </w:p>
    <w:p w14:paraId="056E73A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浸种催芽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（繁殖方式）</w:t>
      </w:r>
      <w:r>
        <w:rPr>
          <w:rFonts w:ascii="宋体" w:hAnsi="宋体" w:eastAsia="宋体"/>
          <w:color w:val="000000"/>
          <w:sz w:val="24"/>
          <w:szCs w:val="24"/>
        </w:rPr>
        <w:t>：播种前晒种2天，然后进行种子消毒。用55℃温水浸种，边浸边搅动30分钟左右，冷却后继续浸种2小时。</w:t>
      </w:r>
    </w:p>
    <w:p w14:paraId="4B959BF4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加工产品（静态属性）：</w:t>
      </w:r>
    </w:p>
    <w:p w14:paraId="6380CBC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以甘薯为原料制成的</w:t>
      </w:r>
      <w:r>
        <w:rPr>
          <w:rFonts w:ascii="宋体" w:hAnsi="宋体" w:eastAsia="宋体"/>
          <w:color w:val="C9AF24"/>
          <w:sz w:val="24"/>
          <w:szCs w:val="24"/>
        </w:rPr>
        <w:t>饴糖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可与高粱饴媲美，</w:t>
      </w:r>
      <w:r>
        <w:rPr>
          <w:rFonts w:ascii="宋体" w:hAnsi="宋体" w:eastAsia="宋体"/>
          <w:color w:val="C9AF24"/>
          <w:sz w:val="24"/>
          <w:szCs w:val="24"/>
        </w:rPr>
        <w:t>甘薯糖水罐头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在有些国家也很畅销。甘薯还可以经过简单加工而成为</w:t>
      </w:r>
      <w:r>
        <w:rPr>
          <w:rFonts w:ascii="宋体" w:hAnsi="宋体" w:eastAsia="宋体"/>
          <w:color w:val="C9AF24"/>
          <w:sz w:val="24"/>
          <w:szCs w:val="24"/>
        </w:rPr>
        <w:t>速煮甘薯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C9AF24"/>
          <w:sz w:val="24"/>
          <w:szCs w:val="24"/>
        </w:rPr>
        <w:t>脱水甘薯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，其风味不变，可以作为旅行食品。</w:t>
      </w:r>
    </w:p>
    <w:p w14:paraId="3C53652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玉米精深加工。实施控制总量，大力发展下游产品，延长产业链，重点发展</w:t>
      </w:r>
      <w:r>
        <w:rPr>
          <w:rFonts w:ascii="宋体" w:hAnsi="宋体" w:eastAsia="宋体"/>
          <w:color w:val="C9AF24"/>
          <w:sz w:val="24"/>
          <w:szCs w:val="24"/>
        </w:rPr>
        <w:t>高果糖浆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结晶糖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变性淀粉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乳酸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聚乳酸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酶制剂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、优质</w:t>
      </w:r>
      <w:r>
        <w:rPr>
          <w:rFonts w:ascii="宋体" w:hAnsi="宋体" w:eastAsia="宋体"/>
          <w:color w:val="C9AF24"/>
          <w:sz w:val="24"/>
          <w:szCs w:val="24"/>
        </w:rPr>
        <w:t>食用酒精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C9AF24"/>
          <w:sz w:val="24"/>
          <w:szCs w:val="24"/>
        </w:rPr>
        <w:t>医用酒精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000000"/>
          <w:sz w:val="24"/>
          <w:szCs w:val="24"/>
        </w:rPr>
        <w:t>等产品，不断提高玉米综合加工利用水平。</w:t>
      </w:r>
    </w:p>
    <w:p w14:paraId="35F5679F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栽培技术（静态属性）：</w:t>
      </w:r>
    </w:p>
    <w:p w14:paraId="0E14FC1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大麦栽培技术:</w:t>
      </w:r>
      <w:r>
        <w:rPr>
          <w:rFonts w:ascii="宋体" w:hAnsi="宋体" w:eastAsia="宋体"/>
          <w:color w:val="C9AF24"/>
          <w:sz w:val="24"/>
          <w:szCs w:val="24"/>
        </w:rPr>
        <w:t>精选良种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（栽培技术）</w:t>
      </w:r>
      <w:r>
        <w:rPr>
          <w:rFonts w:ascii="宋体" w:hAnsi="宋体" w:eastAsia="宋体"/>
          <w:color w:val="000000"/>
          <w:sz w:val="24"/>
          <w:szCs w:val="24"/>
        </w:rPr>
        <w:t>：挑选适合麦草专用型或兼用型大麦品种，如：闽麦2号、福大麦1号、福大麦2号。播种前精选种子，挑选饱满、色泽好的种子，去除病粒、瘪粒、烂粒，并选晴天晒种1-2天。播种用种的种子纯度为≥99.0%，净度≥99.0%，发芽率≥85，水分≤13.0%。</w:t>
      </w:r>
    </w:p>
    <w:p w14:paraId="181FEF46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定植中耕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(栽培技术)</w:t>
      </w:r>
      <w:r>
        <w:rPr>
          <w:rFonts w:ascii="宋体" w:hAnsi="宋体" w:eastAsia="宋体"/>
          <w:color w:val="000000"/>
          <w:sz w:val="24"/>
          <w:szCs w:val="24"/>
        </w:rPr>
        <w:t>:大田定植的最佳时间为春植，结合耿马县的香蕉基地土壤情况，定植方法采用沟植和坑塘定植。水田采用沟植，要求对土壤进行深耕后起畦，一畦二行，每畦间沟深0.5米，宽0.3米，畦长100米，设二级排水沟，以利于旱季灌水，雨季排水，定植规格按1.7×2.2米的宽窄行，每亩种植176株；旱地采用坑塘植法，定植规格按1.7×2.6米的宽窄行，每亩种植150株。</w:t>
      </w:r>
    </w:p>
    <w:p w14:paraId="44E6634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整枝压蔓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(栽培技术)</w:t>
      </w:r>
      <w:r>
        <w:rPr>
          <w:rFonts w:ascii="宋体" w:hAnsi="宋体" w:eastAsia="宋体"/>
          <w:color w:val="000000"/>
          <w:sz w:val="24"/>
          <w:szCs w:val="24"/>
        </w:rPr>
        <w:t>。一般采用三蔓整枝方式。在主蔓8-9叶时，选留主蔓和两个健壮侧蔓，其余子蔓和孙蔓全部除去。整枝不宜在阴雨天进行，以防传播病害。当蔓长到50厘米左右时，结合整枝用泥土压蔓，以后间隔3-4节再压1次，每蔓共压2-3次，将瓜蔓均匀摆布好。</w:t>
      </w:r>
    </w:p>
    <w:p w14:paraId="2CE952BA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价值（食用价值、饲用价值、经济价值、加工价值、药用价值、营养价值、保健价值）（静态属性）：</w:t>
      </w:r>
    </w:p>
    <w:p w14:paraId="1FD7754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大麦是世界上最古老的种植作物之一，具有</w:t>
      </w:r>
      <w:r>
        <w:rPr>
          <w:rFonts w:ascii="宋体" w:hAnsi="宋体" w:eastAsia="宋体"/>
          <w:color w:val="C9AF24"/>
          <w:sz w:val="24"/>
          <w:szCs w:val="24"/>
        </w:rPr>
        <w:t>食用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（食用价值）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饲用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（饲用价值）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酿造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（加工价值）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药用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（药用价值）</w:t>
      </w:r>
      <w:r>
        <w:rPr>
          <w:rFonts w:ascii="宋体" w:hAnsi="宋体" w:eastAsia="宋体"/>
          <w:color w:val="000000"/>
          <w:sz w:val="24"/>
          <w:szCs w:val="24"/>
        </w:rPr>
        <w:t>等多种用途。</w:t>
      </w:r>
    </w:p>
    <w:p w14:paraId="78341B9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大麦焙烤后制成大麦茶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C9AF24"/>
          <w:sz w:val="24"/>
          <w:szCs w:val="24"/>
        </w:rPr>
        <w:t>或咖啡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（加工产品）</w:t>
      </w:r>
      <w:r>
        <w:rPr>
          <w:rFonts w:ascii="宋体" w:hAnsi="宋体" w:eastAsia="宋体"/>
          <w:color w:val="C9AF24"/>
          <w:sz w:val="24"/>
          <w:szCs w:val="24"/>
        </w:rPr>
        <w:t>的替代品，这种产品冲泡后呈褐色，有浓郁的香味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（加工价值）</w:t>
      </w:r>
    </w:p>
    <w:p w14:paraId="700FA00E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注：</w:t>
      </w:r>
      <w:r>
        <w:rPr>
          <w:rFonts w:ascii="宋体" w:hAnsi="宋体" w:eastAsia="宋体"/>
          <w:color w:val="000000"/>
          <w:sz w:val="24"/>
          <w:szCs w:val="24"/>
        </w:rPr>
        <w:t>其中</w:t>
      </w:r>
      <w:r>
        <w:rPr>
          <w:rFonts w:ascii="宋体" w:hAnsi="宋体" w:eastAsia="宋体"/>
          <w:color w:val="C9AF24"/>
          <w:sz w:val="24"/>
          <w:szCs w:val="24"/>
        </w:rPr>
        <w:t>大麦茶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咖啡</w:t>
      </w:r>
      <w:r>
        <w:rPr>
          <w:rFonts w:ascii="宋体" w:hAnsi="宋体" w:eastAsia="宋体"/>
          <w:color w:val="000000"/>
          <w:sz w:val="24"/>
          <w:szCs w:val="24"/>
        </w:rPr>
        <w:t>属于具体产品，需另标注为加工产品属性</w:t>
      </w:r>
    </w:p>
    <w:p w14:paraId="68F0AE7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在谷物壳壁的主要成分包括纤维素、半纤维素（β-葡聚糖和戊聚糖）及木质素，因此可以从大麦中提取β-葡聚糖。β-葡聚糖产品包括β-葡聚糖以及葡聚糖凝胶。研究表明β-葡聚糖可以作为功能性食品的成分，用于美容和医药等方面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（加工价值）</w:t>
      </w:r>
    </w:p>
    <w:p w14:paraId="50774DC9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注：</w:t>
      </w:r>
      <w:r>
        <w:rPr>
          <w:rFonts w:ascii="宋体" w:hAnsi="宋体" w:eastAsia="宋体"/>
          <w:color w:val="000000"/>
          <w:sz w:val="24"/>
          <w:szCs w:val="24"/>
        </w:rPr>
        <w:t>从农作物中提取的微量元素、成分等不需要标注为加工产品属性</w:t>
      </w:r>
    </w:p>
    <w:p w14:paraId="4F786E2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C9AF24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果壳和苞片称“麻蕡”，有毒，治劳伤，破积、散脓，多服令人发狂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（药用价值）</w:t>
      </w:r>
    </w:p>
    <w:p w14:paraId="4161BBA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西瓜为夏季之水果，</w:t>
      </w:r>
      <w:r>
        <w:rPr>
          <w:rFonts w:ascii="宋体" w:hAnsi="宋体" w:eastAsia="宋体"/>
          <w:color w:val="C9AF24"/>
          <w:sz w:val="24"/>
          <w:szCs w:val="24"/>
        </w:rPr>
        <w:t>果肉味甜，能降温去暑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（食用价值）</w:t>
      </w:r>
      <w:r>
        <w:rPr>
          <w:rFonts w:ascii="宋体" w:hAnsi="宋体" w:eastAsia="宋体"/>
          <w:color w:val="000000"/>
          <w:sz w:val="24"/>
          <w:szCs w:val="24"/>
        </w:rPr>
        <w:t>；</w:t>
      </w:r>
      <w:r>
        <w:rPr>
          <w:rFonts w:ascii="宋体" w:hAnsi="宋体" w:eastAsia="宋体"/>
          <w:color w:val="C9AF24"/>
          <w:sz w:val="24"/>
          <w:szCs w:val="24"/>
        </w:rPr>
        <w:t>种子含油，可作消遣食品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（食用价值）</w:t>
      </w:r>
      <w:r>
        <w:rPr>
          <w:rFonts w:ascii="宋体" w:hAnsi="宋体" w:eastAsia="宋体"/>
          <w:color w:val="000000"/>
          <w:sz w:val="24"/>
          <w:szCs w:val="24"/>
        </w:rPr>
        <w:t>；</w:t>
      </w:r>
      <w:r>
        <w:rPr>
          <w:rFonts w:ascii="宋体" w:hAnsi="宋体" w:eastAsia="宋体"/>
          <w:color w:val="C9AF24"/>
          <w:sz w:val="24"/>
          <w:szCs w:val="24"/>
        </w:rPr>
        <w:t>果皮药用，有清热、利尿、降血压之效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（药用价值）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6E0AF80A">
      <w:pPr>
        <w:pStyle w:val="4"/>
        <w:snapToGrid w:val="0"/>
        <w:jc w:val="left"/>
        <w:outlineLvl w:val="1"/>
        <w:rPr>
          <w:rFonts w:ascii="宋体" w:hAnsi="宋体" w:eastAsia="宋体"/>
          <w:sz w:val="24"/>
          <w:szCs w:val="24"/>
        </w:rPr>
      </w:pPr>
      <w:bookmarkStart w:id="13" w:name="_Toc16046"/>
      <w:bookmarkStart w:id="14" w:name="_Toc8030"/>
      <w:r>
        <w:rPr>
          <w:rFonts w:ascii="宋体" w:hAnsi="宋体" w:eastAsia="宋体"/>
        </w:rPr>
        <w:t>2.2 农药</w:t>
      </w:r>
      <w:bookmarkEnd w:id="13"/>
      <w:bookmarkEnd w:id="14"/>
    </w:p>
    <w:p w14:paraId="76C9BB46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5" w:name="_Toc28171"/>
      <w:bookmarkStart w:id="16" w:name="_Toc229"/>
      <w:r>
        <w:rPr>
          <w:rFonts w:ascii="宋体" w:hAnsi="宋体" w:eastAsia="宋体"/>
        </w:rPr>
        <w:t>2.2.1 定义</w:t>
      </w:r>
      <w:bookmarkEnd w:id="15"/>
      <w:bookmarkEnd w:id="16"/>
    </w:p>
    <w:p w14:paraId="477626D8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农药：是指保障、促进植物和农作物的成长所施用的杀虫、杀菌等的一类药物。在本规范中，根据农药的作用又分为：杀虫剂、杀螨剂、灭鼠剂、杀菌剂、除草剂、增效剂、植物生长调节剂七个小类。</w:t>
      </w:r>
    </w:p>
    <w:p w14:paraId="2A929E94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杀虫剂：是指用以防治害虫的化学制剂。</w:t>
      </w:r>
    </w:p>
    <w:p w14:paraId="7D400AD2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杀螨剂：用于防治植食性害螨的药剂称为杀螨剂。</w:t>
      </w:r>
    </w:p>
    <w:p w14:paraId="02E935CB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灭鼠剂：泛指防治啮齿类动物的化学制剂。</w:t>
      </w:r>
    </w:p>
    <w:p w14:paraId="14ED4720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杀菌剂：指能有效地控制或杀死微生物（细菌、真菌和藻类）的化学制剂。</w:t>
      </w:r>
    </w:p>
    <w:p w14:paraId="1BCBBABA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除草剂：指可使杂草彻底地或选择地发生枯死的药剂，又称除莠剂， 用以消灭或抑制植物生长的一类物质。</w:t>
      </w:r>
    </w:p>
    <w:p w14:paraId="458AEC43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增效剂：指本身不具备某种特定活性或活性较低，但在与具备此种活性的物质混用时，能大幅度提高活性物质的性能的一类物质。</w:t>
      </w:r>
    </w:p>
    <w:p w14:paraId="357736BF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植物生长调节剂：泛指一类与植物激素具有相似生理和生物学效应的物质。</w:t>
      </w:r>
    </w:p>
    <w:p w14:paraId="15214ACE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7" w:name="_Toc6839"/>
      <w:bookmarkStart w:id="18" w:name="_Toc11416"/>
      <w:r>
        <w:rPr>
          <w:rFonts w:ascii="宋体" w:hAnsi="宋体" w:eastAsia="宋体"/>
        </w:rPr>
        <w:t>2.2.2 农药的属性集</w:t>
      </w:r>
      <w:bookmarkEnd w:id="17"/>
      <w:bookmarkEnd w:id="18"/>
    </w:p>
    <w:p w14:paraId="4C1922D9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农药成分、农药浓度、农药用量、使用方法。</w:t>
      </w:r>
    </w:p>
    <w:p w14:paraId="1F2FDB66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其中，静态属性有：农药成分。动态属性有：农药浓度、农药用量和使用方法。</w:t>
      </w:r>
    </w:p>
    <w:p w14:paraId="64D80593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9" w:name="_Toc27367"/>
      <w:bookmarkStart w:id="20" w:name="_Toc335"/>
      <w:r>
        <w:rPr>
          <w:rFonts w:ascii="宋体" w:hAnsi="宋体" w:eastAsia="宋体"/>
        </w:rPr>
        <w:t>2.2.3 农药实体与属性标注</w:t>
      </w:r>
      <w:bookmarkEnd w:id="19"/>
      <w:bookmarkEnd w:id="20"/>
    </w:p>
    <w:p w14:paraId="6E579CB6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4120067A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实体不可以标注为一个句子，不可以包含标点符号；</w:t>
      </w:r>
    </w:p>
    <w:p w14:paraId="2D044F6A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除使用方法属性以外的其他属性，不可以标注为一个句子，不可以包含标点符号；</w:t>
      </w:r>
    </w:p>
    <w:p w14:paraId="39A7C184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如果存在明确的相关实体和属性需标注，如果实体和属性的边界模糊或由多个间隔的词、字组成，可不标注；</w:t>
      </w:r>
    </w:p>
    <w:p w14:paraId="00E875D8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当某一农药属于多个实体类别时，需要根据农药的主要用途确定属于哪一个实体类别，例如敌百虫既属于杀虫剂又属于杀螨剂，而它主要用于杀虫，所以敌百虫的实体类别是杀虫剂。</w:t>
      </w:r>
    </w:p>
    <w:p w14:paraId="2D0E0D29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实体部分</w:t>
      </w:r>
    </w:p>
    <w:p w14:paraId="79CE3750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杀虫剂实体标注样例：</w:t>
      </w:r>
    </w:p>
    <w:p w14:paraId="5B54598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丙虫磷</w:t>
      </w:r>
    </w:p>
    <w:p w14:paraId="521499F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敌敌畏</w:t>
      </w:r>
    </w:p>
    <w:p w14:paraId="34D7E23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可于3-4月，喷施90%</w:t>
      </w:r>
      <w:r>
        <w:rPr>
          <w:rFonts w:ascii="宋体" w:hAnsi="宋体" w:eastAsia="宋体"/>
          <w:color w:val="98FA1C"/>
          <w:sz w:val="24"/>
          <w:szCs w:val="24"/>
        </w:rPr>
        <w:t>敌百虫</w:t>
      </w:r>
      <w:r>
        <w:rPr>
          <w:rFonts w:ascii="宋体" w:hAnsi="宋体" w:eastAsia="宋体"/>
          <w:color w:val="000000"/>
          <w:sz w:val="24"/>
          <w:szCs w:val="24"/>
        </w:rPr>
        <w:t>800倍或40%</w:t>
      </w:r>
      <w:r>
        <w:rPr>
          <w:rFonts w:ascii="宋体" w:hAnsi="宋体" w:eastAsia="宋体"/>
          <w:color w:val="98FA1C"/>
          <w:sz w:val="24"/>
          <w:szCs w:val="24"/>
        </w:rPr>
        <w:t>乐果</w:t>
      </w:r>
      <w:r>
        <w:rPr>
          <w:rFonts w:ascii="宋体" w:hAnsi="宋体" w:eastAsia="宋体"/>
          <w:color w:val="000000"/>
          <w:sz w:val="24"/>
          <w:szCs w:val="24"/>
        </w:rPr>
        <w:t>1000倍液，喷药次数2-3次，每次间隔7-10天。</w:t>
      </w:r>
    </w:p>
    <w:p w14:paraId="21916E4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百治磷</w:t>
      </w:r>
    </w:p>
    <w:p w14:paraId="363D6D4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敌百虫</w:t>
      </w:r>
    </w:p>
    <w:p w14:paraId="17660D1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虫口数量一般不大，如严重侵袭，可用50%</w:t>
      </w:r>
      <w:r>
        <w:rPr>
          <w:rFonts w:ascii="宋体" w:hAnsi="宋体" w:eastAsia="宋体"/>
          <w:color w:val="98FA1C"/>
          <w:sz w:val="24"/>
          <w:szCs w:val="24"/>
        </w:rPr>
        <w:t>辟蚜雾可湿性粉剂</w:t>
      </w:r>
      <w:r>
        <w:rPr>
          <w:rFonts w:ascii="宋体" w:hAnsi="宋体" w:eastAsia="宋体"/>
          <w:color w:val="000000"/>
          <w:sz w:val="24"/>
          <w:szCs w:val="24"/>
        </w:rPr>
        <w:t>1000-1500倍液叶面喷施，施药间隔7-10天，施药次数为2-3次，叶片老化后较少见危害。</w:t>
      </w:r>
    </w:p>
    <w:p w14:paraId="69FD827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双硫磷</w:t>
      </w:r>
    </w:p>
    <w:p w14:paraId="7283AE6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98FA1C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碘硫磷</w:t>
      </w:r>
    </w:p>
    <w:p w14:paraId="0A82483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灭多威</w:t>
      </w:r>
    </w:p>
    <w:p w14:paraId="3B6272EA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杀螨剂实体标注样例：</w:t>
      </w:r>
    </w:p>
    <w:p w14:paraId="22328A7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杀螨醇</w:t>
      </w:r>
    </w:p>
    <w:p w14:paraId="3ABD234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98FA1C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杀螨醚</w:t>
      </w:r>
    </w:p>
    <w:p w14:paraId="4301FCB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螨涕AMITE</w:t>
      </w:r>
      <w:r>
        <w:rPr>
          <w:rFonts w:ascii="宋体" w:hAnsi="宋体" w:eastAsia="宋体"/>
          <w:color w:val="000000"/>
          <w:sz w:val="24"/>
          <w:szCs w:val="24"/>
        </w:rPr>
        <w:t>在任何温度下都是有效的，而且在炎热的天气下效果更为显著。气温高于27℃时，</w:t>
      </w:r>
      <w:r>
        <w:rPr>
          <w:rFonts w:ascii="宋体" w:hAnsi="宋体" w:eastAsia="宋体"/>
          <w:color w:val="98FA1C"/>
          <w:sz w:val="24"/>
          <w:szCs w:val="24"/>
        </w:rPr>
        <w:t>螨涕AMITE</w:t>
      </w:r>
      <w:r>
        <w:rPr>
          <w:rFonts w:ascii="宋体" w:hAnsi="宋体" w:eastAsia="宋体"/>
          <w:color w:val="000000"/>
          <w:sz w:val="24"/>
          <w:szCs w:val="24"/>
        </w:rPr>
        <w:t xml:space="preserve"> 具有触杀和熏蒸双重作用。</w:t>
      </w:r>
    </w:p>
    <w:p w14:paraId="46DDC85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乐杀螨</w:t>
      </w:r>
    </w:p>
    <w:p w14:paraId="77E330E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伊维菌素</w:t>
      </w:r>
      <w:r>
        <w:rPr>
          <w:rFonts w:ascii="宋体" w:hAnsi="宋体" w:eastAsia="宋体"/>
          <w:color w:val="000000"/>
          <w:sz w:val="24"/>
          <w:szCs w:val="24"/>
        </w:rPr>
        <w:t>，对家畜和家禽体内的线虫、 钩虫、蠕虫、昆虫和螨虫均有驱杀性. 溶于甲苯、乙酸 乙酯、丙酮、乙醇、甲醇等溶剂，在水中溶解度极低。</w:t>
      </w:r>
    </w:p>
    <w:p w14:paraId="164AAD7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消螨酚</w:t>
      </w:r>
    </w:p>
    <w:p w14:paraId="18D5FA99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98FA1C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抗螨唑</w:t>
      </w:r>
    </w:p>
    <w:p w14:paraId="14D617D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98FA1C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苯螨特</w:t>
      </w:r>
    </w:p>
    <w:p w14:paraId="1AAB519F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灭鼠剂实体标注样例：</w:t>
      </w:r>
    </w:p>
    <w:p w14:paraId="1E6ED47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毒鼠磷</w:t>
      </w:r>
    </w:p>
    <w:p w14:paraId="7C864D7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鼠甘伏</w:t>
      </w:r>
    </w:p>
    <w:p w14:paraId="7E290E6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杀鼠灵</w:t>
      </w:r>
    </w:p>
    <w:p w14:paraId="1EDF722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敌鼠灵</w:t>
      </w:r>
    </w:p>
    <w:p w14:paraId="2DCBBA3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鼠得克</w:t>
      </w:r>
    </w:p>
    <w:p w14:paraId="5132F4A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灭鼠特</w:t>
      </w:r>
    </w:p>
    <w:p w14:paraId="58FE2C6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鼠立死</w:t>
      </w:r>
    </w:p>
    <w:p w14:paraId="0F9FBAFA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杀菌剂实体标注样例：</w:t>
      </w:r>
    </w:p>
    <w:p w14:paraId="3E19B4F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波尔多液</w:t>
      </w:r>
    </w:p>
    <w:p w14:paraId="12D5F1A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络氨铜</w:t>
      </w:r>
    </w:p>
    <w:p w14:paraId="0798223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松脂酸铜</w:t>
      </w:r>
      <w:r>
        <w:rPr>
          <w:rFonts w:ascii="宋体" w:hAnsi="宋体" w:eastAsia="宋体"/>
          <w:color w:val="000000"/>
          <w:sz w:val="24"/>
          <w:szCs w:val="24"/>
        </w:rPr>
        <w:t>通过释放铜离子，直杀病原菌，并在作物表面形成保护膜，阻断病菌在侵染，杀菌更加彻底。</w:t>
      </w:r>
    </w:p>
    <w:p w14:paraId="5F61CFA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乙酸苯汞</w:t>
      </w:r>
    </w:p>
    <w:p w14:paraId="009DCE1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福美胂</w:t>
      </w:r>
    </w:p>
    <w:p w14:paraId="68B1B68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灰霉特</w:t>
      </w:r>
      <w:r>
        <w:rPr>
          <w:rFonts w:ascii="宋体" w:hAnsi="宋体" w:eastAsia="宋体"/>
          <w:color w:val="000000"/>
          <w:sz w:val="24"/>
          <w:szCs w:val="24"/>
        </w:rPr>
        <w:t>，具有很好的内吸作用，对标靶病害舞抗药性，持效期长等特点，对作物病害有治疗和预防双重功效。</w:t>
      </w:r>
    </w:p>
    <w:p w14:paraId="6E5E40E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灭菌磷</w:t>
      </w:r>
    </w:p>
    <w:p w14:paraId="288F707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威菌磷</w:t>
      </w:r>
    </w:p>
    <w:p w14:paraId="29E9D8B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灭菌丹</w:t>
      </w:r>
    </w:p>
    <w:p w14:paraId="349D8ED5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除草剂实体标注样例：</w:t>
      </w:r>
    </w:p>
    <w:p w14:paraId="0733D66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冲锋号</w:t>
      </w:r>
      <w:r>
        <w:rPr>
          <w:rFonts w:ascii="宋体" w:hAnsi="宋体" w:eastAsia="宋体"/>
          <w:color w:val="000000"/>
          <w:sz w:val="24"/>
          <w:szCs w:val="24"/>
        </w:rPr>
        <w:t>一亩地用100-120ml。在杂草草龄大，天气干旱情况下，适当增加用药、用水量，确保除草效果。</w:t>
      </w:r>
    </w:p>
    <w:p w14:paraId="132144F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解草烯</w:t>
      </w:r>
    </w:p>
    <w:p w14:paraId="64BF1EE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解草啶</w:t>
      </w:r>
    </w:p>
    <w:p w14:paraId="761CCFA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解草胺</w:t>
      </w:r>
    </w:p>
    <w:p w14:paraId="43B7984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百草枯</w:t>
      </w:r>
      <w:r>
        <w:rPr>
          <w:rFonts w:ascii="宋体" w:hAnsi="宋体" w:eastAsia="宋体"/>
          <w:color w:val="000000"/>
          <w:sz w:val="24"/>
          <w:szCs w:val="24"/>
        </w:rPr>
        <w:t>为速效触杀型灭生性季胺盐类除草剂。有效成分对叶绿体层膜破坏力极强，使光合作用和叶绿素合成很快中止。</w:t>
      </w:r>
    </w:p>
    <w:p w14:paraId="4D758B2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解草恶唑</w:t>
      </w:r>
    </w:p>
    <w:p w14:paraId="4ACA76C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解草腈</w:t>
      </w:r>
    </w:p>
    <w:p w14:paraId="0F9198E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解草烷</w:t>
      </w:r>
    </w:p>
    <w:p w14:paraId="5DB3BDBF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增效剂实体标注样例：</w:t>
      </w:r>
    </w:p>
    <w:p w14:paraId="5F3B4A3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增效特</w:t>
      </w:r>
    </w:p>
    <w:p w14:paraId="40FD913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增效磷</w:t>
      </w:r>
    </w:p>
    <w:p w14:paraId="11A022E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八氟二丙醚</w:t>
      </w:r>
    </w:p>
    <w:p w14:paraId="667D22F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增效醚</w:t>
      </w:r>
    </w:p>
    <w:p w14:paraId="1033620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增效酯</w:t>
      </w:r>
    </w:p>
    <w:p w14:paraId="3854B2B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增效环</w:t>
      </w:r>
    </w:p>
    <w:p w14:paraId="5E83A117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植物生长调节剂实体标注样例：</w:t>
      </w:r>
    </w:p>
    <w:p w14:paraId="16328D8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赤霉酸</w:t>
      </w:r>
    </w:p>
    <w:p w14:paraId="40A2B8B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乙烯利</w:t>
      </w:r>
    </w:p>
    <w:p w14:paraId="02B6DE5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吲哚乙酸</w:t>
      </w:r>
    </w:p>
    <w:p w14:paraId="159DFEF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宋体" w:hAnsi="宋体" w:eastAsia="宋体"/>
          <w:color w:val="98FA1C"/>
          <w:sz w:val="24"/>
          <w:szCs w:val="24"/>
        </w:rPr>
        <w:t>天地丰</w:t>
      </w:r>
      <w:r>
        <w:rPr>
          <w:rFonts w:ascii="宋体" w:hAnsi="宋体" w:eastAsia="宋体"/>
          <w:color w:val="000000"/>
          <w:sz w:val="24"/>
          <w:szCs w:val="24"/>
        </w:rPr>
        <w:t>,可以提高作物的抗逆性，喷施后可预防作物重大病害的发生和流行，可以抗霜冻、抗干旱、抗农药药害对作物的危害。</w:t>
      </w:r>
      <w:r>
        <w:rPr>
          <w:rFonts w:ascii="宋体" w:hAnsi="宋体" w:eastAsia="宋体"/>
          <w:color w:val="000000"/>
          <w:spacing w:val="0"/>
          <w:sz w:val="18"/>
          <w:szCs w:val="18"/>
          <w:shd w:val="clear" w:fill="FFFFFF"/>
        </w:rPr>
        <w:t> </w:t>
      </w:r>
    </w:p>
    <w:p w14:paraId="6566844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茵多酸</w:t>
      </w:r>
    </w:p>
    <w:p w14:paraId="1B9084D9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三丁氯苄膦</w:t>
      </w:r>
    </w:p>
    <w:p w14:paraId="6BA4B529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芸苔素</w:t>
      </w:r>
      <w:r>
        <w:rPr>
          <w:rFonts w:ascii="宋体" w:hAnsi="宋体" w:eastAsia="宋体"/>
          <w:color w:val="000000"/>
          <w:sz w:val="24"/>
          <w:szCs w:val="24"/>
        </w:rPr>
        <w:t>，补充各种营养元素，打破元素间的拮抗作用，及时供给根部不能满足的稀有特需元素。</w:t>
      </w:r>
    </w:p>
    <w:p w14:paraId="7511401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多效唑</w:t>
      </w:r>
    </w:p>
    <w:p w14:paraId="2E1349ED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属性部分</w:t>
      </w:r>
    </w:p>
    <w:p w14:paraId="4E76831C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使用方法（动态属性）、农药成分、农药浓度（动态属性）：</w:t>
      </w:r>
    </w:p>
    <w:p w14:paraId="7A469BD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敌敌畏可以防治菜青虫</w:t>
      </w:r>
      <w:r>
        <w:rPr>
          <w:rFonts w:ascii="宋体" w:hAnsi="宋体" w:eastAsia="宋体"/>
          <w:color w:val="0000FF"/>
          <w:sz w:val="24"/>
          <w:szCs w:val="24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兑水使用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(使用方法)</w:t>
      </w:r>
      <w:r>
        <w:rPr>
          <w:rFonts w:ascii="宋体" w:hAnsi="宋体" w:eastAsia="宋体"/>
          <w:color w:val="000000"/>
          <w:sz w:val="24"/>
          <w:szCs w:val="24"/>
        </w:rPr>
        <w:t>，对消灭菜青虫来说，用</w:t>
      </w:r>
      <w:r>
        <w:rPr>
          <w:rFonts w:ascii="宋体" w:hAnsi="宋体" w:eastAsia="宋体"/>
          <w:color w:val="C9AF24"/>
          <w:sz w:val="24"/>
          <w:szCs w:val="24"/>
        </w:rPr>
        <w:t>80%乳油1500-2000倍液喷雾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1857054D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注：</w:t>
      </w:r>
      <w:r>
        <w:rPr>
          <w:rFonts w:ascii="宋体" w:hAnsi="宋体" w:eastAsia="宋体"/>
          <w:color w:val="000000"/>
          <w:sz w:val="24"/>
          <w:szCs w:val="24"/>
        </w:rPr>
        <w:t>乳油不是农药，乳油前边的80%不标注为农药浓度。</w:t>
      </w:r>
    </w:p>
    <w:p w14:paraId="5C66076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敌敌畏的主要化学成分是</w:t>
      </w:r>
      <w:r>
        <w:rPr>
          <w:rFonts w:ascii="宋体" w:hAnsi="宋体" w:eastAsia="宋体"/>
          <w:color w:val="C9AF24"/>
          <w:sz w:val="24"/>
          <w:szCs w:val="24"/>
        </w:rPr>
        <w:t>乳油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（农药成分)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塑料缓释剂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（农药成分)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2D12AE4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5月下旬至6月中旬，防治麻天牛。可喷洒</w:t>
      </w:r>
      <w:r>
        <w:rPr>
          <w:rFonts w:ascii="宋体" w:hAnsi="宋体" w:eastAsia="宋体"/>
          <w:color w:val="C9AF24"/>
          <w:sz w:val="24"/>
          <w:szCs w:val="24"/>
        </w:rPr>
        <w:t>40%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（农药浓度）</w:t>
      </w:r>
      <w:r>
        <w:rPr>
          <w:rFonts w:ascii="宋体" w:hAnsi="宋体" w:eastAsia="宋体"/>
          <w:color w:val="000000"/>
          <w:sz w:val="24"/>
          <w:szCs w:val="24"/>
        </w:rPr>
        <w:t>乐果乳剂</w:t>
      </w:r>
      <w:r>
        <w:rPr>
          <w:rFonts w:ascii="宋体" w:hAnsi="宋体" w:eastAsia="宋体"/>
          <w:color w:val="C9AF24"/>
          <w:sz w:val="24"/>
          <w:szCs w:val="24"/>
        </w:rPr>
        <w:t>加水2000倍液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6CE75E9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可用</w:t>
      </w:r>
      <w:r>
        <w:rPr>
          <w:rFonts w:ascii="宋体" w:hAnsi="宋体" w:eastAsia="宋体"/>
          <w:color w:val="C9AF24"/>
          <w:sz w:val="24"/>
          <w:szCs w:val="24"/>
        </w:rPr>
        <w:t>50%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（农药浓度）</w:t>
      </w:r>
      <w:r>
        <w:rPr>
          <w:rFonts w:ascii="宋体" w:hAnsi="宋体" w:eastAsia="宋体"/>
          <w:color w:val="000000"/>
          <w:sz w:val="24"/>
          <w:szCs w:val="24"/>
        </w:rPr>
        <w:t>的托布津可湿性粉剂</w:t>
      </w:r>
      <w:r>
        <w:rPr>
          <w:rFonts w:ascii="宋体" w:hAnsi="宋体" w:eastAsia="宋体"/>
          <w:color w:val="C9AF24"/>
          <w:sz w:val="24"/>
          <w:szCs w:val="24"/>
        </w:rPr>
        <w:t>800-1000倍液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来进行防治叶枯病。</w:t>
      </w:r>
    </w:p>
    <w:p w14:paraId="45C145D6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苗期应加强蚜虫的防治，可选用</w:t>
      </w:r>
      <w:r>
        <w:rPr>
          <w:rFonts w:ascii="宋体" w:hAnsi="宋体" w:eastAsia="宋体"/>
          <w:color w:val="C9AF24"/>
          <w:sz w:val="24"/>
          <w:szCs w:val="24"/>
        </w:rPr>
        <w:t>90%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（农药浓度）</w:t>
      </w:r>
      <w:r>
        <w:rPr>
          <w:rFonts w:ascii="宋体" w:hAnsi="宋体" w:eastAsia="宋体"/>
          <w:color w:val="000000"/>
          <w:sz w:val="24"/>
          <w:szCs w:val="24"/>
        </w:rPr>
        <w:t>敌百虫可湿性粉剂</w:t>
      </w:r>
      <w:r>
        <w:rPr>
          <w:rFonts w:ascii="宋体" w:hAnsi="宋体" w:eastAsia="宋体"/>
          <w:color w:val="C9AF24"/>
          <w:sz w:val="24"/>
          <w:szCs w:val="24"/>
        </w:rPr>
        <w:t>2000倍液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进行喷雾防治。</w:t>
      </w:r>
    </w:p>
    <w:p w14:paraId="5039142E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农药用量（动态属性）：</w:t>
      </w:r>
    </w:p>
    <w:p w14:paraId="688619C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20%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（农药浓度）</w:t>
      </w:r>
      <w:r>
        <w:rPr>
          <w:rFonts w:ascii="宋体" w:hAnsi="宋体" w:eastAsia="宋体"/>
          <w:color w:val="000000"/>
          <w:sz w:val="24"/>
          <w:szCs w:val="24"/>
        </w:rPr>
        <w:t>联苯菊酯水乳剂:高含量联苯菊酯。水乳剂剂型。安全，环保。登记在茶叶小绿叶蝉。</w:t>
      </w:r>
      <w:r>
        <w:rPr>
          <w:rFonts w:ascii="宋体" w:hAnsi="宋体" w:eastAsia="宋体"/>
          <w:color w:val="C9AF24"/>
          <w:sz w:val="24"/>
          <w:szCs w:val="24"/>
        </w:rPr>
        <w:t>每亩使用剂量12-15克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（农药用量）</w:t>
      </w:r>
    </w:p>
    <w:p w14:paraId="239BB189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农达除草剂可以防止几乎所有一年生、越年生、多年生宿根性杂草和各种灌木。推荐剂量为：一年生和越年生杂草用</w:t>
      </w:r>
      <w:r>
        <w:rPr>
          <w:rFonts w:ascii="宋体" w:hAnsi="宋体" w:eastAsia="宋体"/>
          <w:color w:val="C9AF24"/>
          <w:sz w:val="24"/>
          <w:szCs w:val="24"/>
        </w:rPr>
        <w:t>0．5—1％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（农药浓度）</w:t>
      </w:r>
      <w:r>
        <w:rPr>
          <w:rFonts w:ascii="宋体" w:hAnsi="宋体" w:eastAsia="宋体"/>
          <w:color w:val="000000"/>
          <w:sz w:val="24"/>
          <w:szCs w:val="24"/>
        </w:rPr>
        <w:t>的浓度，</w:t>
      </w:r>
      <w:r>
        <w:rPr>
          <w:rFonts w:ascii="宋体" w:hAnsi="宋体" w:eastAsia="宋体"/>
          <w:color w:val="C9AF24"/>
          <w:sz w:val="24"/>
          <w:szCs w:val="24"/>
        </w:rPr>
        <w:t>每亩150—200毫升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（农药用量）</w:t>
      </w:r>
      <w:r>
        <w:rPr>
          <w:rFonts w:ascii="宋体" w:hAnsi="宋体" w:eastAsia="宋体"/>
          <w:color w:val="000000"/>
          <w:sz w:val="24"/>
          <w:szCs w:val="24"/>
        </w:rPr>
        <w:t>；多年生宿根性杂草用</w:t>
      </w:r>
      <w:r>
        <w:rPr>
          <w:rFonts w:ascii="宋体" w:hAnsi="宋体" w:eastAsia="宋体"/>
          <w:color w:val="C9AF24"/>
          <w:sz w:val="24"/>
          <w:szCs w:val="24"/>
        </w:rPr>
        <w:t>1％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（农药浓度）</w:t>
      </w:r>
      <w:r>
        <w:rPr>
          <w:rFonts w:ascii="宋体" w:hAnsi="宋体" w:eastAsia="宋体"/>
          <w:color w:val="000000"/>
          <w:sz w:val="24"/>
          <w:szCs w:val="24"/>
        </w:rPr>
        <w:t>浓度，</w:t>
      </w:r>
      <w:r>
        <w:rPr>
          <w:rFonts w:ascii="宋体" w:hAnsi="宋体" w:eastAsia="宋体"/>
          <w:color w:val="C9AF24"/>
          <w:sz w:val="24"/>
          <w:szCs w:val="24"/>
        </w:rPr>
        <w:t>每亩300一400毫升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（农药用量）</w:t>
      </w:r>
      <w:r>
        <w:rPr>
          <w:rFonts w:ascii="宋体" w:hAnsi="宋体" w:eastAsia="宋体"/>
          <w:color w:val="000000"/>
          <w:sz w:val="24"/>
          <w:szCs w:val="24"/>
        </w:rPr>
        <w:t>；林区除草灭灌用</w:t>
      </w:r>
      <w:r>
        <w:rPr>
          <w:rFonts w:ascii="宋体" w:hAnsi="宋体" w:eastAsia="宋体"/>
          <w:color w:val="C9AF24"/>
          <w:sz w:val="24"/>
          <w:szCs w:val="24"/>
        </w:rPr>
        <w:t>2％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（农药浓度）</w:t>
      </w:r>
      <w:r>
        <w:rPr>
          <w:rFonts w:ascii="宋体" w:hAnsi="宋体" w:eastAsia="宋体"/>
          <w:color w:val="000000"/>
          <w:sz w:val="24"/>
          <w:szCs w:val="24"/>
        </w:rPr>
        <w:t>的浓度，</w:t>
      </w:r>
      <w:r>
        <w:rPr>
          <w:rFonts w:ascii="宋体" w:hAnsi="宋体" w:eastAsia="宋体"/>
          <w:color w:val="C9AF24"/>
          <w:sz w:val="24"/>
          <w:szCs w:val="24"/>
        </w:rPr>
        <w:t>每亩400—800毫升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（农药用量）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22AD776D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2398E2D7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21" w:name="_Toc5379"/>
      <w:bookmarkStart w:id="22" w:name="_Toc28946"/>
      <w:r>
        <w:rPr>
          <w:rFonts w:ascii="宋体" w:hAnsi="宋体" w:eastAsia="宋体"/>
        </w:rPr>
        <w:t>2.3 肥料</w:t>
      </w:r>
      <w:bookmarkEnd w:id="21"/>
      <w:bookmarkEnd w:id="22"/>
    </w:p>
    <w:p w14:paraId="2104F84F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23" w:name="_Toc14358"/>
      <w:bookmarkStart w:id="24" w:name="_Toc11975"/>
      <w:r>
        <w:rPr>
          <w:rFonts w:ascii="宋体" w:hAnsi="宋体" w:eastAsia="宋体"/>
        </w:rPr>
        <w:t>2.3.1 定义</w:t>
      </w:r>
      <w:bookmarkEnd w:id="23"/>
      <w:bookmarkEnd w:id="24"/>
    </w:p>
    <w:p w14:paraId="1DF56B26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肥料：能供给作物生长发育所需养分，改善土壤性状，提高作物产量和品质的物质。只含有一种可标明含量的营养元素的化肥称为单元肥料，如氮肥、磷肥、钾肥以及微量元素肥料等。含有氮、磷、钾三种营养元素中的两种或三种且可标明其含量的化肥，称为复合肥料。因此，在本规范中，我们将肥料分为有机肥和化肥两大类，化肥根据所含元素不同，可细分为：氮肥、磷肥、钾肥、复合肥、微量元素肥五小类。</w:t>
      </w:r>
    </w:p>
    <w:p w14:paraId="22866E0C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有机肥：主要来源于植物和（或）动物，施于土壤以提供植物营养为其主要功能的含碳物料。</w:t>
      </w:r>
    </w:p>
    <w:p w14:paraId="7D38A6EF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化肥：是指用化学和（或）物理方法制成的含有一种或几种农作物生长需要的营养元素的肥料。</w:t>
      </w:r>
    </w:p>
    <w:p w14:paraId="3CE3966F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氮肥：是指以氮（N）为主要成分，施于土壤可提供植物氮素营养的单元肥料。</w:t>
      </w:r>
    </w:p>
    <w:p w14:paraId="2D35BFE2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磷肥：是指以磷（P）为主要成分，施于土壤可提供植物磷素营养的单元肥料。</w:t>
      </w:r>
    </w:p>
    <w:p w14:paraId="644409E9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钾肥：全称钾素肥料，是指以钾（K）为主要成分，施于土壤可提供植物磷素营养的单元肥料。</w:t>
      </w:r>
    </w:p>
    <w:p w14:paraId="66C6A075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复合肥：含有氮、磷、钾三种营养元素中的两种或三种且可标明其含量的化肥，称为复合肥料。</w:t>
      </w:r>
    </w:p>
    <w:p w14:paraId="0BEE1FC4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微量元素肥：通常简称为微肥，是指含有微量营养元素的肥料，微量元素具体包括硼、锌、钼、铁、锰、铜等。</w:t>
      </w:r>
    </w:p>
    <w:p w14:paraId="4BD20944">
      <w:pPr>
        <w:snapToGrid w:val="0"/>
        <w:spacing w:before="0" w:after="0" w:line="240" w:lineRule="auto"/>
        <w:ind w:firstLine="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00EF5650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25" w:name="_Toc23890"/>
      <w:bookmarkStart w:id="26" w:name="_Toc932"/>
      <w:r>
        <w:rPr>
          <w:rFonts w:ascii="宋体" w:hAnsi="宋体" w:eastAsia="宋体"/>
        </w:rPr>
        <w:t>2.3.2 肥料属性集</w:t>
      </w:r>
      <w:bookmarkEnd w:id="25"/>
      <w:bookmarkEnd w:id="26"/>
    </w:p>
    <w:p w14:paraId="07AB2729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使用方法、肥料用量</w:t>
      </w:r>
    </w:p>
    <w:p w14:paraId="000827E9">
      <w:pPr>
        <w:snapToGrid w:val="0"/>
        <w:spacing w:before="0" w:after="0" w:line="360" w:lineRule="auto"/>
        <w:ind w:firstLine="420" w:firstLineChars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其中，静态属性有：使用方法、肥料用量。</w:t>
      </w:r>
    </w:p>
    <w:p w14:paraId="50D4A9E9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27" w:name="_Toc8003"/>
      <w:bookmarkStart w:id="28" w:name="_Toc1848"/>
      <w:r>
        <w:rPr>
          <w:rFonts w:ascii="宋体" w:hAnsi="宋体" w:eastAsia="宋体"/>
        </w:rPr>
        <w:t>2.3.3 肥料实体与属性标注</w:t>
      </w:r>
      <w:bookmarkEnd w:id="27"/>
      <w:bookmarkEnd w:id="28"/>
    </w:p>
    <w:p w14:paraId="5BFC3312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01A4EF37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实体不可以标注为一个句子，不可以包含标点符号；</w:t>
      </w:r>
    </w:p>
    <w:p w14:paraId="174ECD97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除使用方法属性以外的其他属性，不可以标注为一个句子，不可以包含标点符号；</w:t>
      </w:r>
    </w:p>
    <w:p w14:paraId="0210B288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如果存在明确的相关实体和属性需标注，如果实体和属性的边界模糊或由多个间隔的词、字组成，可不标注。</w:t>
      </w:r>
    </w:p>
    <w:p w14:paraId="62FD3A72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5DF007CE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实体部分</w:t>
      </w:r>
    </w:p>
    <w:p w14:paraId="5B0C3B3D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有机肥实体标注样例：</w:t>
      </w:r>
    </w:p>
    <w:p w14:paraId="57F10F5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农业废弃物：比如</w:t>
      </w:r>
      <w:r>
        <w:rPr>
          <w:rFonts w:ascii="宋体" w:hAnsi="宋体" w:eastAsia="宋体"/>
          <w:color w:val="6CDEFF"/>
          <w:sz w:val="24"/>
          <w:szCs w:val="24"/>
        </w:rPr>
        <w:t>秸秆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豆粕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棉粕</w:t>
      </w:r>
      <w:r>
        <w:rPr>
          <w:rFonts w:ascii="宋体" w:hAnsi="宋体" w:eastAsia="宋体"/>
          <w:color w:val="000000"/>
          <w:sz w:val="24"/>
          <w:szCs w:val="24"/>
        </w:rPr>
        <w:t>等</w:t>
      </w:r>
    </w:p>
    <w:p w14:paraId="585170D0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畜禽粪便：比如</w:t>
      </w:r>
      <w:r>
        <w:rPr>
          <w:rFonts w:ascii="宋体" w:hAnsi="宋体" w:eastAsia="宋体"/>
          <w:color w:val="6CDEFF"/>
          <w:sz w:val="24"/>
          <w:szCs w:val="24"/>
        </w:rPr>
        <w:t>鸡粪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牛羊马粪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兔粪</w:t>
      </w:r>
    </w:p>
    <w:p w14:paraId="16770B1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工业废弃物：比如</w:t>
      </w:r>
      <w:r>
        <w:rPr>
          <w:rFonts w:ascii="宋体" w:hAnsi="宋体" w:eastAsia="宋体"/>
          <w:color w:val="6CDEFF"/>
          <w:sz w:val="24"/>
          <w:szCs w:val="24"/>
        </w:rPr>
        <w:t>酒糟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醋糟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木薯渣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糖渣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糠醛渣</w:t>
      </w:r>
      <w:r>
        <w:rPr>
          <w:rFonts w:ascii="宋体" w:hAnsi="宋体" w:eastAsia="宋体"/>
          <w:color w:val="000000"/>
          <w:sz w:val="24"/>
          <w:szCs w:val="24"/>
        </w:rPr>
        <w:t>等</w:t>
      </w:r>
    </w:p>
    <w:p w14:paraId="63D7AB5C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氮肥实体标注样例：</w:t>
      </w:r>
    </w:p>
    <w:p w14:paraId="78A4C2B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碳酸氢铵</w:t>
      </w:r>
    </w:p>
    <w:p w14:paraId="790FA03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氯化铵</w:t>
      </w:r>
    </w:p>
    <w:p w14:paraId="4670C70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硫酸铵</w:t>
      </w:r>
    </w:p>
    <w:p w14:paraId="7C8181B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尿素</w:t>
      </w:r>
      <w:r>
        <w:rPr>
          <w:rFonts w:ascii="宋体" w:hAnsi="宋体" w:eastAsia="宋体"/>
          <w:color w:val="000000"/>
          <w:sz w:val="24"/>
          <w:szCs w:val="24"/>
        </w:rPr>
        <w:t>含氮46.4%,水分小于0.5%,缩二尿小于1%,均达国标。</w:t>
      </w:r>
    </w:p>
    <w:p w14:paraId="67696D4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硝酸铵</w:t>
      </w:r>
    </w:p>
    <w:p w14:paraId="6B43A2D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尿素</w:t>
      </w:r>
    </w:p>
    <w:p w14:paraId="68163501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磷肥实体标注样例：</w:t>
      </w:r>
    </w:p>
    <w:p w14:paraId="117C5E5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水溶性磷肥</w:t>
      </w:r>
      <w:r>
        <w:rPr>
          <w:rFonts w:ascii="宋体" w:hAnsi="宋体" w:eastAsia="宋体"/>
          <w:color w:val="000000"/>
          <w:sz w:val="24"/>
          <w:szCs w:val="24"/>
        </w:rPr>
        <w:t>：主要有</w:t>
      </w:r>
      <w:r>
        <w:rPr>
          <w:rFonts w:ascii="宋体" w:hAnsi="宋体" w:eastAsia="宋体"/>
          <w:color w:val="6CDEFF"/>
          <w:sz w:val="24"/>
          <w:szCs w:val="24"/>
        </w:rPr>
        <w:t>过磷酸钙</w:t>
      </w:r>
      <w:r>
        <w:rPr>
          <w:rFonts w:ascii="宋体" w:hAnsi="宋体" w:eastAsia="宋体"/>
          <w:color w:val="000000"/>
          <w:sz w:val="24"/>
          <w:szCs w:val="24"/>
        </w:rPr>
        <w:t>、和</w:t>
      </w:r>
      <w:r>
        <w:rPr>
          <w:rFonts w:ascii="宋体" w:hAnsi="宋体" w:eastAsia="宋体"/>
          <w:color w:val="6CDEFF"/>
          <w:sz w:val="24"/>
          <w:szCs w:val="24"/>
        </w:rPr>
        <w:t>磷酸铵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1EB6E1C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混溶性磷肥</w:t>
      </w:r>
      <w:r>
        <w:rPr>
          <w:rFonts w:ascii="宋体" w:hAnsi="宋体" w:eastAsia="宋体"/>
          <w:color w:val="000000"/>
          <w:sz w:val="24"/>
          <w:szCs w:val="24"/>
        </w:rPr>
        <w:t>：指</w:t>
      </w:r>
      <w:r>
        <w:rPr>
          <w:rFonts w:ascii="宋体" w:hAnsi="宋体" w:eastAsia="宋体"/>
          <w:color w:val="6CDEFF"/>
          <w:sz w:val="24"/>
          <w:szCs w:val="24"/>
        </w:rPr>
        <w:t>硝酸磷肥</w:t>
      </w:r>
      <w:r>
        <w:rPr>
          <w:rFonts w:ascii="宋体" w:hAnsi="宋体" w:eastAsia="宋体"/>
          <w:color w:val="000000"/>
          <w:sz w:val="24"/>
          <w:szCs w:val="24"/>
        </w:rPr>
        <w:t>，也是一种氮磷二元复合肥料。</w:t>
      </w:r>
    </w:p>
    <w:p w14:paraId="7639240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拘溶性磷肥</w:t>
      </w:r>
      <w:r>
        <w:rPr>
          <w:rFonts w:ascii="宋体" w:hAnsi="宋体" w:eastAsia="宋体"/>
          <w:color w:val="000000"/>
          <w:sz w:val="24"/>
          <w:szCs w:val="24"/>
        </w:rPr>
        <w:t>：包括</w:t>
      </w:r>
      <w:r>
        <w:rPr>
          <w:rFonts w:ascii="宋体" w:hAnsi="宋体" w:eastAsia="宋体"/>
          <w:color w:val="6CDEFF"/>
          <w:sz w:val="24"/>
          <w:szCs w:val="24"/>
        </w:rPr>
        <w:t>钙镁磷肥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磷酸氢钙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沉淀磷肥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6CDEFF"/>
          <w:sz w:val="24"/>
          <w:szCs w:val="24"/>
        </w:rPr>
        <w:t>钢渣磷肥</w:t>
      </w:r>
      <w:r>
        <w:rPr>
          <w:rFonts w:ascii="宋体" w:hAnsi="宋体" w:eastAsia="宋体"/>
          <w:color w:val="000000"/>
          <w:sz w:val="24"/>
          <w:szCs w:val="24"/>
        </w:rPr>
        <w:t>等。</w:t>
      </w:r>
    </w:p>
    <w:p w14:paraId="3028D7A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难溶性磷肥</w:t>
      </w:r>
      <w:r>
        <w:rPr>
          <w:rFonts w:ascii="宋体" w:hAnsi="宋体" w:eastAsia="宋体"/>
          <w:color w:val="000000"/>
          <w:sz w:val="24"/>
          <w:szCs w:val="24"/>
        </w:rPr>
        <w:t>：如</w:t>
      </w:r>
      <w:r>
        <w:rPr>
          <w:rFonts w:ascii="宋体" w:hAnsi="宋体" w:eastAsia="宋体"/>
          <w:color w:val="6CDEFF"/>
          <w:sz w:val="24"/>
          <w:szCs w:val="24"/>
        </w:rPr>
        <w:t>磷矿粉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6CDEFF"/>
          <w:sz w:val="24"/>
          <w:szCs w:val="24"/>
        </w:rPr>
        <w:t>骨粉</w:t>
      </w:r>
      <w:r>
        <w:rPr>
          <w:rFonts w:ascii="宋体" w:hAnsi="宋体" w:eastAsia="宋体"/>
          <w:color w:val="000000"/>
          <w:sz w:val="24"/>
          <w:szCs w:val="24"/>
        </w:rPr>
        <w:t>等，只溶于强酸，不溶于水。</w:t>
      </w:r>
    </w:p>
    <w:p w14:paraId="49894607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钾肥实体标注样例：</w:t>
      </w:r>
    </w:p>
    <w:p w14:paraId="4C6FC1A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氯化钾</w:t>
      </w:r>
    </w:p>
    <w:p w14:paraId="2172FD2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硫酸钾</w:t>
      </w:r>
    </w:p>
    <w:p w14:paraId="359A873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滨地硫酸钾，</w:t>
      </w:r>
      <w:r>
        <w:rPr>
          <w:rFonts w:ascii="宋体" w:hAnsi="宋体" w:eastAsia="宋体"/>
          <w:color w:val="000000"/>
          <w:sz w:val="24"/>
          <w:szCs w:val="24"/>
        </w:rPr>
        <w:t>大颗粒，可做基肥和追肥施用，养分含量氧化钾50%、硫18%。</w:t>
      </w:r>
    </w:p>
    <w:p w14:paraId="46C36F7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硅酸钾</w:t>
      </w:r>
    </w:p>
    <w:p w14:paraId="4D7F789C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复合肥实体标注样例：</w:t>
      </w:r>
    </w:p>
    <w:p w14:paraId="482E9105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磷酸铵</w:t>
      </w:r>
    </w:p>
    <w:p w14:paraId="01F770F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硝酸磷肥</w:t>
      </w:r>
    </w:p>
    <w:p w14:paraId="6D46B3E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硝酸钾</w:t>
      </w:r>
    </w:p>
    <w:p w14:paraId="1C928FF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脲甲醛缓控释肥料，</w:t>
      </w:r>
      <w:r>
        <w:rPr>
          <w:rFonts w:ascii="宋体" w:hAnsi="宋体" w:eastAsia="宋体"/>
          <w:color w:val="000000"/>
          <w:sz w:val="24"/>
          <w:szCs w:val="24"/>
        </w:rPr>
        <w:t>保水保肥，疏松土壤，能促进作物根系发育，能提高作物抗逆性，增产效果显著。</w:t>
      </w:r>
    </w:p>
    <w:p w14:paraId="228B1B7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聚能优品</w:t>
      </w:r>
      <w:r>
        <w:rPr>
          <w:rFonts w:ascii="宋体" w:hAnsi="宋体" w:eastAsia="宋体"/>
          <w:color w:val="000000"/>
          <w:sz w:val="24"/>
          <w:szCs w:val="24"/>
        </w:rPr>
        <w:t>，分子量小,作物易于吸收、见效快；结合抗逆位点,诱导作物抗逆性、减少病虫害；解除板结、活化被固定的养分离子；平衡供给作物养分,防止贪青晚熟,茎杆细弱,倒伏等。</w:t>
      </w:r>
    </w:p>
    <w:p w14:paraId="5018ABF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磷酸钾</w:t>
      </w:r>
    </w:p>
    <w:p w14:paraId="702C9A4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尿素磷酸钾</w:t>
      </w:r>
    </w:p>
    <w:p w14:paraId="7CE15F2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氯磷铵钾</w:t>
      </w:r>
    </w:p>
    <w:p w14:paraId="5E48DBA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硝酸铵钾</w:t>
      </w:r>
    </w:p>
    <w:p w14:paraId="6712DE9A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微量元素肥实体标注样例：</w:t>
      </w:r>
    </w:p>
    <w:p w14:paraId="193CF039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硫酸亚铁</w:t>
      </w:r>
    </w:p>
    <w:p w14:paraId="1AFFEBD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硫酸亚铁铵</w:t>
      </w:r>
    </w:p>
    <w:p w14:paraId="35F889A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螯合态铁</w:t>
      </w:r>
    </w:p>
    <w:p w14:paraId="26E8CE40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硼砂</w:t>
      </w:r>
    </w:p>
    <w:p w14:paraId="13A01FE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硼酸</w:t>
      </w:r>
    </w:p>
    <w:p w14:paraId="25F9DC99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硼泥</w:t>
      </w:r>
    </w:p>
    <w:p w14:paraId="1E1BA52E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硫酸锌</w:t>
      </w:r>
    </w:p>
    <w:p w14:paraId="3D3B1D2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氯化锌</w:t>
      </w:r>
    </w:p>
    <w:p w14:paraId="37CF51C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氧化锌</w:t>
      </w:r>
    </w:p>
    <w:p w14:paraId="6C71DB0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硫酸锰</w:t>
      </w:r>
    </w:p>
    <w:p w14:paraId="788808B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五水硫酸铜</w:t>
      </w:r>
    </w:p>
    <w:p w14:paraId="058655DC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钼酸铵</w:t>
      </w:r>
    </w:p>
    <w:p w14:paraId="2A810453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属性部分</w:t>
      </w:r>
    </w:p>
    <w:p w14:paraId="13F60D46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肥料属性标注样例：</w:t>
      </w:r>
    </w:p>
    <w:p w14:paraId="1CE224ED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使用方法：</w:t>
      </w:r>
    </w:p>
    <w:p w14:paraId="6364295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尿素可以促进疏花疏果的作物生长，在</w:t>
      </w:r>
      <w:r>
        <w:rPr>
          <w:rFonts w:ascii="宋体" w:hAnsi="宋体" w:eastAsia="宋体"/>
          <w:color w:val="C9AF24"/>
          <w:sz w:val="24"/>
          <w:szCs w:val="24"/>
        </w:rPr>
        <w:t>作物需肥期前4-8天施用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6137C25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农家肥见效慢，应早施，一般在</w:t>
      </w:r>
      <w:r>
        <w:rPr>
          <w:rFonts w:ascii="宋体" w:hAnsi="宋体" w:eastAsia="宋体"/>
          <w:color w:val="C9AF24"/>
          <w:sz w:val="24"/>
          <w:szCs w:val="24"/>
        </w:rPr>
        <w:t>播前一次性底施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；而化肥用量少，见效快，一般应在</w:t>
      </w:r>
      <w:r>
        <w:rPr>
          <w:rFonts w:ascii="宋体" w:hAnsi="宋体" w:eastAsia="宋体"/>
          <w:color w:val="C9AF24"/>
          <w:sz w:val="24"/>
          <w:szCs w:val="24"/>
        </w:rPr>
        <w:t>作物吸收营养高峰期前7天左右施入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5EE406BC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农家肥要</w:t>
      </w:r>
      <w:r>
        <w:rPr>
          <w:rFonts w:ascii="宋体" w:hAnsi="宋体" w:eastAsia="宋体"/>
          <w:color w:val="C9AF24"/>
          <w:sz w:val="24"/>
          <w:szCs w:val="24"/>
        </w:rPr>
        <w:t>结合深耕施入土壤耕层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，或</w:t>
      </w:r>
      <w:r>
        <w:rPr>
          <w:rFonts w:ascii="宋体" w:hAnsi="宋体" w:eastAsia="宋体"/>
          <w:color w:val="C9AF24"/>
          <w:sz w:val="24"/>
          <w:szCs w:val="24"/>
        </w:rPr>
        <w:t>结合起垄扣入垄底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4DF8F8EC">
      <w:pPr>
        <w:snapToGrid w:val="0"/>
        <w:spacing w:before="0" w:after="0" w:line="240" w:lineRule="auto"/>
        <w:ind w:firstLineChars="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肥料用量：</w:t>
      </w:r>
    </w:p>
    <w:p w14:paraId="1EEFE43C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C9AF24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玉米高产肥料</w:t>
      </w:r>
      <w:r>
        <w:rPr>
          <w:rFonts w:ascii="宋体" w:hAnsi="宋体" w:eastAsia="宋体"/>
          <w:color w:val="C9AF24"/>
          <w:sz w:val="24"/>
          <w:szCs w:val="24"/>
        </w:rPr>
        <w:t>每亩施40公斤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（肥料用量）</w:t>
      </w:r>
    </w:p>
    <w:p w14:paraId="40815C7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甲壳素磷肥:本品</w:t>
      </w:r>
      <w:r>
        <w:rPr>
          <w:rFonts w:ascii="宋体" w:hAnsi="宋体" w:eastAsia="宋体"/>
          <w:color w:val="C9AF24"/>
          <w:sz w:val="24"/>
          <w:szCs w:val="24"/>
        </w:rPr>
        <w:t>亩用4公斤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（肥料用量）</w:t>
      </w:r>
      <w:r>
        <w:rPr>
          <w:rFonts w:ascii="宋体" w:hAnsi="宋体" w:eastAsia="宋体"/>
          <w:color w:val="000000"/>
          <w:sz w:val="24"/>
          <w:szCs w:val="24"/>
        </w:rPr>
        <w:t>，可替代其它磷肥。可使氮肥增效。具有特殊的刺激生根作用，不仅可促使苗期根系发达，而且能促使植物生长中后期新根的生长，有效预防落花落果，并且具有增甜功效。</w:t>
      </w:r>
    </w:p>
    <w:p w14:paraId="64101026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磷酸二氢钾:本品磷钾含量较高，并含氮、镁、硫、铁、锌等中微量元素。本品适用于水稻、大豆、玉米、小麦、大麦、油菜等粮食和油料作物、主要特点是成本低，见效快，</w:t>
      </w:r>
      <w:r>
        <w:rPr>
          <w:rFonts w:ascii="宋体" w:hAnsi="宋体" w:eastAsia="宋体"/>
          <w:color w:val="C9AF24"/>
          <w:sz w:val="24"/>
          <w:szCs w:val="24"/>
        </w:rPr>
        <w:t>每次亩用量100-200克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（肥料用量）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3A991099">
      <w:pPr>
        <w:snapToGrid w:val="0"/>
        <w:spacing w:before="0" w:after="0" w:line="360" w:lineRule="auto"/>
        <w:ind w:left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38BEA6F0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29" w:name="_Toc15282"/>
      <w:bookmarkStart w:id="30" w:name="_Toc25448"/>
      <w:r>
        <w:rPr>
          <w:rFonts w:ascii="宋体" w:hAnsi="宋体" w:eastAsia="宋体"/>
        </w:rPr>
        <w:t>2.4 病害</w:t>
      </w:r>
      <w:bookmarkEnd w:id="29"/>
      <w:bookmarkEnd w:id="30"/>
    </w:p>
    <w:p w14:paraId="554EC42A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31" w:name="_Toc3362"/>
      <w:bookmarkStart w:id="32" w:name="_Toc7857"/>
      <w:r>
        <w:rPr>
          <w:rFonts w:ascii="宋体" w:hAnsi="宋体" w:eastAsia="宋体"/>
        </w:rPr>
        <w:t>2.4.1 定义</w:t>
      </w:r>
      <w:bookmarkEnd w:id="31"/>
      <w:bookmarkEnd w:id="32"/>
    </w:p>
    <w:p w14:paraId="4F11713B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病害：由细菌、真菌、病毒等引起植物发育不良、枯萎或死亡统称为病害。在本规范中，根据病害成因又细分为真菌病害、细菌病害、病毒病害、线虫病害、其他病害。</w:t>
      </w:r>
    </w:p>
    <w:p w14:paraId="718F74AB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真菌病害：由真菌病菌侵染所致的一类病害。</w:t>
      </w:r>
    </w:p>
    <w:p w14:paraId="06F49630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细菌病害：由细菌病菌侵染所致的一类病害。</w:t>
      </w:r>
    </w:p>
    <w:p w14:paraId="0305CB48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病毒病害：由植物病毒寄生引起的一类病害。</w:t>
      </w:r>
    </w:p>
    <w:p w14:paraId="7C92DCC1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线虫病害：由植物寄生线虫侵袭和寄生引起的一类植物病害。</w:t>
      </w:r>
    </w:p>
    <w:p w14:paraId="458D0181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其他病害：除虫害以外的生理性病害，如由缺少微量元素、不良自然环境、药害、肥害等引起的病害统称。</w:t>
      </w:r>
    </w:p>
    <w:p w14:paraId="143E0283">
      <w:pPr>
        <w:pStyle w:val="5"/>
        <w:snapToGrid w:val="0"/>
        <w:jc w:val="left"/>
        <w:outlineLvl w:val="2"/>
        <w:rPr>
          <w:rFonts w:ascii="宋体" w:hAnsi="宋体" w:eastAsia="宋体"/>
          <w:sz w:val="24"/>
          <w:szCs w:val="24"/>
        </w:rPr>
      </w:pPr>
      <w:bookmarkStart w:id="33" w:name="_Toc31293"/>
      <w:bookmarkStart w:id="34" w:name="_Toc12614"/>
      <w:r>
        <w:rPr>
          <w:rFonts w:ascii="宋体" w:hAnsi="宋体" w:eastAsia="宋体"/>
        </w:rPr>
        <w:t>2.4.2 病害的属性集</w:t>
      </w:r>
      <w:bookmarkEnd w:id="33"/>
      <w:bookmarkEnd w:id="34"/>
    </w:p>
    <w:p w14:paraId="6AF77B5A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别称、越冬、防治方法（农业防治、生物防治、物理防治、化学防治）</w:t>
      </w:r>
    </w:p>
    <w:p w14:paraId="5851E316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4D44E9F2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35" w:name="_Toc3150"/>
      <w:bookmarkStart w:id="36" w:name="_Toc4523"/>
      <w:r>
        <w:rPr>
          <w:rFonts w:ascii="宋体" w:hAnsi="宋体" w:eastAsia="宋体"/>
        </w:rPr>
        <w:t>2.4.3 病害实体与属性标注</w:t>
      </w:r>
      <w:bookmarkEnd w:id="35"/>
      <w:bookmarkEnd w:id="36"/>
    </w:p>
    <w:p w14:paraId="3E623530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1FAC8121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实体不可以标注为一个句子，不可以包含标点符号；</w:t>
      </w:r>
    </w:p>
    <w:p w14:paraId="52F5CA2A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除越冬、农业防治、物理防治、化学防治属性以外的其他属性，不可以标注为一个句子，不可以包含标点符号；</w:t>
      </w:r>
    </w:p>
    <w:p w14:paraId="55003C97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如果存在明确的相关实体和属性需标注，如果实体和属性的边界模糊或由多个间隔的词、字组成，可不标注。</w:t>
      </w:r>
    </w:p>
    <w:p w14:paraId="3B298DCE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农业防治与农作物-抗性-病害语义关系相同，不重复标注。</w:t>
      </w:r>
    </w:p>
    <w:p w14:paraId="44224FA8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化学防治与农药使用方法属性相同，化学防治与农药-防治-病害语义关系相同，不重复标注。</w:t>
      </w:r>
    </w:p>
    <w:p w14:paraId="28A4A72F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1F6652F9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实体部分：</w:t>
      </w:r>
    </w:p>
    <w:p w14:paraId="29D71246">
      <w:p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真菌病害实体样例标注：</w:t>
      </w:r>
    </w:p>
    <w:p w14:paraId="0FDB9582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水稻三大主要病害是：</w:t>
      </w:r>
      <w:r>
        <w:rPr>
          <w:rFonts w:ascii="宋体" w:hAnsi="宋体" w:eastAsia="宋体"/>
          <w:color w:val="403ED6"/>
          <w:sz w:val="24"/>
          <w:szCs w:val="24"/>
        </w:rPr>
        <w:t>稻瘟病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白叶枯病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纹枯病</w:t>
      </w:r>
      <w:r>
        <w:rPr>
          <w:rFonts w:ascii="arial,宋体,sans-serif" w:hAnsi="arial,宋体,sans-serif" w:eastAsia="arial,宋体,sans-serif"/>
          <w:color w:val="333333"/>
          <w:spacing w:val="0"/>
          <w:sz w:val="21"/>
          <w:szCs w:val="21"/>
          <w:shd w:val="clear" w:fill="FFFFFF"/>
        </w:rPr>
        <w:t>。</w:t>
      </w:r>
    </w:p>
    <w:p w14:paraId="3077596B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马铃薯</w:t>
      </w:r>
      <w:r>
        <w:rPr>
          <w:rFonts w:ascii="宋体" w:hAnsi="宋体" w:eastAsia="宋体"/>
          <w:color w:val="403ED6"/>
          <w:sz w:val="24"/>
          <w:szCs w:val="24"/>
        </w:rPr>
        <w:t>晚疫病</w:t>
      </w:r>
      <w:r>
        <w:rPr>
          <w:rFonts w:ascii="宋体" w:hAnsi="宋体" w:eastAsia="宋体"/>
          <w:color w:val="000000"/>
          <w:sz w:val="24"/>
          <w:szCs w:val="24"/>
        </w:rPr>
        <w:t>俗称“火风”，是马铃薯生产上的一种重要病害，在我国马铃薯产区普遍发生</w:t>
      </w:r>
    </w:p>
    <w:p w14:paraId="1A21A72A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叶鞘网斑病</w:t>
      </w:r>
    </w:p>
    <w:p w14:paraId="47965F42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叶黑肿病</w:t>
      </w:r>
    </w:p>
    <w:p w14:paraId="041E3ABE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霜霉病</w:t>
      </w:r>
    </w:p>
    <w:p w14:paraId="034FCF68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白绢病</w:t>
      </w:r>
    </w:p>
    <w:p w14:paraId="47B6C9F5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灰霉病</w:t>
      </w:r>
    </w:p>
    <w:p w14:paraId="01057FC2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白粉病</w:t>
      </w:r>
    </w:p>
    <w:p w14:paraId="2CB95E9F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全蚀病</w:t>
      </w:r>
    </w:p>
    <w:p w14:paraId="4C42A2CA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条纹病</w:t>
      </w:r>
    </w:p>
    <w:p w14:paraId="2456991E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雪腐病</w:t>
      </w:r>
    </w:p>
    <w:p w14:paraId="5581F4F3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黑斑病</w:t>
      </w:r>
    </w:p>
    <w:p w14:paraId="1C5DC3D7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秆枯病</w:t>
      </w:r>
    </w:p>
    <w:p w14:paraId="0F7958EE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赤霉病</w:t>
      </w:r>
    </w:p>
    <w:p w14:paraId="4D9B5482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 xml:space="preserve">轮纹病 </w:t>
      </w:r>
    </w:p>
    <w:p w14:paraId="0B00A6B8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细菌病害实体样例标注：</w:t>
      </w:r>
    </w:p>
    <w:p w14:paraId="242D92A2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马铃薯</w:t>
      </w:r>
      <w:r>
        <w:rPr>
          <w:rFonts w:ascii="宋体" w:hAnsi="宋体" w:eastAsia="宋体"/>
          <w:color w:val="403ED6"/>
          <w:sz w:val="24"/>
          <w:szCs w:val="24"/>
        </w:rPr>
        <w:t>环腐病</w:t>
      </w:r>
      <w:r>
        <w:rPr>
          <w:rFonts w:ascii="宋体" w:hAnsi="宋体" w:eastAsia="宋体"/>
          <w:color w:val="000000"/>
          <w:sz w:val="24"/>
          <w:szCs w:val="24"/>
        </w:rPr>
        <w:t>是一种细菌性维管束病害</w:t>
      </w:r>
    </w:p>
    <w:p w14:paraId="174A405F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细菌性基腐病</w:t>
      </w:r>
    </w:p>
    <w:p w14:paraId="0A9EA39B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细菌性条斑病</w:t>
      </w:r>
    </w:p>
    <w:p w14:paraId="7E4B6FE6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黑节病</w:t>
      </w:r>
    </w:p>
    <w:p w14:paraId="119154DD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黑颖病</w:t>
      </w:r>
    </w:p>
    <w:p w14:paraId="7C79503F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蜜穗病</w:t>
      </w:r>
    </w:p>
    <w:p w14:paraId="7E6AAA7C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茎疫病</w:t>
      </w:r>
    </w:p>
    <w:p w14:paraId="027D29BD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病毒病害实体样例标注：</w:t>
      </w:r>
    </w:p>
    <w:p w14:paraId="76F8B3DC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条纹叶枯病</w:t>
      </w:r>
    </w:p>
    <w:p w14:paraId="2BE544AF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矮缩病</w:t>
      </w:r>
    </w:p>
    <w:p w14:paraId="5D675E4B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黄叶病</w:t>
      </w:r>
    </w:p>
    <w:p w14:paraId="57A50CBE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齿矮病</w:t>
      </w:r>
    </w:p>
    <w:p w14:paraId="589AB831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丛矮病</w:t>
      </w:r>
    </w:p>
    <w:p w14:paraId="7750A9FC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红矮病毒病</w:t>
      </w:r>
    </w:p>
    <w:p w14:paraId="70FD8AD3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糜疯病</w:t>
      </w:r>
    </w:p>
    <w:p w14:paraId="2EA768C0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线虫病害实体样例标注：</w:t>
      </w:r>
    </w:p>
    <w:p w14:paraId="417BC699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根结线虫病</w:t>
      </w:r>
    </w:p>
    <w:p w14:paraId="0C502DFC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干尖线虫病</w:t>
      </w:r>
    </w:p>
    <w:p w14:paraId="04DB3521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403ED6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粒瘿线虫病</w:t>
      </w:r>
    </w:p>
    <w:p w14:paraId="50CC38F3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2F332366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属性部分：</w:t>
      </w:r>
    </w:p>
    <w:p w14:paraId="0CE18994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病害属性标注样例：</w:t>
      </w:r>
    </w:p>
    <w:p w14:paraId="29E616AE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越冬：</w:t>
      </w:r>
    </w:p>
    <w:p w14:paraId="0C569EC5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病毒</w:t>
      </w:r>
      <w:r>
        <w:rPr>
          <w:rFonts w:ascii="宋体" w:hAnsi="宋体" w:eastAsia="宋体"/>
          <w:color w:val="C9AF24"/>
          <w:sz w:val="24"/>
          <w:szCs w:val="24"/>
        </w:rPr>
        <w:t>在介体昆虫体内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再生稻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看麦娘等植物上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  <w:r>
        <w:rPr>
          <w:rFonts w:ascii="宋体" w:hAnsi="宋体" w:eastAsia="宋体"/>
          <w:color w:val="000000"/>
          <w:sz w:val="24"/>
          <w:szCs w:val="24"/>
        </w:rPr>
        <w:t>越冬，翌年传至早稻，成为初侵染源。</w:t>
      </w:r>
    </w:p>
    <w:p w14:paraId="1A07CC9D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病毒又</w:t>
      </w:r>
      <w:r>
        <w:rPr>
          <w:rFonts w:ascii="宋体" w:hAnsi="宋体" w:eastAsia="宋体"/>
          <w:color w:val="C9AF24"/>
          <w:sz w:val="24"/>
          <w:szCs w:val="24"/>
        </w:rPr>
        <w:t>随介体在冬季寄主上越冬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</w:p>
    <w:p w14:paraId="04C45262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C9AF24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以菌核在稻桩和稻草或散落于土壤中越冬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  <w:r>
        <w:rPr>
          <w:rFonts w:ascii="宋体" w:hAnsi="宋体" w:eastAsia="宋体"/>
          <w:color w:val="000000"/>
          <w:sz w:val="24"/>
          <w:szCs w:val="24"/>
        </w:rPr>
        <w:t>，可存活多年</w:t>
      </w:r>
    </w:p>
    <w:p w14:paraId="36B2467D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防治方法：</w:t>
      </w:r>
    </w:p>
    <w:p w14:paraId="1D0BF4DF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农业防治：</w:t>
      </w:r>
    </w:p>
    <w:p w14:paraId="05429353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反例：</w:t>
      </w:r>
    </w:p>
    <w:p w14:paraId="25D58D19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选用抗病良种。如</w:t>
      </w:r>
      <w:r>
        <w:rPr>
          <w:rFonts w:ascii="宋体" w:hAnsi="宋体" w:eastAsia="宋体"/>
          <w:color w:val="FF9900"/>
          <w:sz w:val="24"/>
          <w:szCs w:val="24"/>
        </w:rPr>
        <w:t>白壳矮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博罗矮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IR29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溪南矮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木泉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等。</w:t>
      </w:r>
      <w:r>
        <w:rPr>
          <w:rFonts w:ascii="宋体" w:hAnsi="宋体" w:eastAsia="宋体"/>
          <w:color w:val="000000"/>
          <w:sz w:val="23"/>
          <w:szCs w:val="23"/>
          <w:vertAlign w:val="superscript"/>
        </w:rPr>
        <w:t>（农业防治）</w:t>
      </w:r>
    </w:p>
    <w:p w14:paraId="611D6BEE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早稻选用</w:t>
      </w:r>
      <w:r>
        <w:rPr>
          <w:rFonts w:ascii="宋体" w:hAnsi="宋体" w:eastAsia="宋体"/>
          <w:color w:val="FF9900"/>
          <w:sz w:val="24"/>
          <w:szCs w:val="24"/>
        </w:rPr>
        <w:t>浙辐802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原丰早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二九丰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四梅四号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沪南早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3"/>
          <w:szCs w:val="23"/>
          <w:vertAlign w:val="superscript"/>
        </w:rPr>
        <w:t>（农业防治）</w:t>
      </w:r>
      <w:r>
        <w:rPr>
          <w:rFonts w:ascii="宋体" w:hAnsi="宋体" w:eastAsia="宋体"/>
          <w:color w:val="000000"/>
          <w:sz w:val="24"/>
          <w:szCs w:val="24"/>
        </w:rPr>
        <w:t>；晚稻选用</w:t>
      </w:r>
      <w:r>
        <w:rPr>
          <w:rFonts w:ascii="宋体" w:hAnsi="宋体" w:eastAsia="宋体"/>
          <w:color w:val="FF9900"/>
          <w:sz w:val="24"/>
          <w:szCs w:val="24"/>
        </w:rPr>
        <w:t>加湖5号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农试4号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等抗病品种</w:t>
      </w:r>
      <w:r>
        <w:rPr>
          <w:rFonts w:ascii="宋体" w:hAnsi="宋体" w:eastAsia="宋体"/>
          <w:color w:val="000000"/>
          <w:sz w:val="23"/>
          <w:szCs w:val="23"/>
          <w:vertAlign w:val="superscript"/>
        </w:rPr>
        <w:t>（农业防治）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774EF6DE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生物防治：</w:t>
      </w:r>
    </w:p>
    <w:p w14:paraId="5DDE208E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?</w:t>
      </w:r>
    </w:p>
    <w:p w14:paraId="4ABBF015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物理防治：</w:t>
      </w:r>
    </w:p>
    <w:p w14:paraId="68CCA568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深翻地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  <w:r>
        <w:rPr>
          <w:rFonts w:ascii="宋体" w:hAnsi="宋体" w:eastAsia="宋体"/>
          <w:color w:val="000000"/>
          <w:sz w:val="24"/>
          <w:szCs w:val="24"/>
        </w:rPr>
        <w:t>，减少越冬寄主和越立虫源。</w:t>
      </w:r>
    </w:p>
    <w:p w14:paraId="1C4B4BB2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合理布局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连片种植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</w:p>
    <w:p w14:paraId="3DD0C4D9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积水田要</w:t>
      </w:r>
      <w:r>
        <w:rPr>
          <w:rFonts w:ascii="宋体" w:hAnsi="宋体" w:eastAsia="宋体"/>
          <w:color w:val="C9AF24"/>
          <w:sz w:val="24"/>
          <w:szCs w:val="24"/>
        </w:rPr>
        <w:t>开深沟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  <w:r>
        <w:rPr>
          <w:rFonts w:ascii="宋体" w:hAnsi="宋体" w:eastAsia="宋体"/>
          <w:color w:val="000000"/>
          <w:sz w:val="24"/>
          <w:szCs w:val="24"/>
        </w:rPr>
        <w:t>，防止积水，一般田要</w:t>
      </w:r>
      <w:r>
        <w:rPr>
          <w:rFonts w:ascii="宋体" w:hAnsi="宋体" w:eastAsia="宋体"/>
          <w:color w:val="C9AF24"/>
          <w:sz w:val="24"/>
          <w:szCs w:val="24"/>
        </w:rPr>
        <w:t>浅水勤灌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适时涸田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  <w:r>
        <w:rPr>
          <w:rFonts w:ascii="宋体" w:hAnsi="宋体" w:eastAsia="宋体"/>
          <w:color w:val="000000"/>
          <w:sz w:val="24"/>
          <w:szCs w:val="24"/>
        </w:rPr>
        <w:t>，使水稻生育健壮，提高抗病能力。</w:t>
      </w:r>
    </w:p>
    <w:p w14:paraId="0103437C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化学防治：</w:t>
      </w:r>
    </w:p>
    <w:p w14:paraId="4287703D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反例：</w:t>
      </w:r>
    </w:p>
    <w:p w14:paraId="488B8543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喷洒40％七星保乳油600一800倍液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（使用方法）</w:t>
      </w:r>
    </w:p>
    <w:p w14:paraId="4176ED4B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药剂处理种子用50%多菌灵或50%甲基硫菌灵可湿性粉剂250-500倍液浸种24-48小时</w:t>
      </w:r>
      <w:r>
        <w:rPr>
          <w:rFonts w:ascii="宋体" w:hAnsi="宋体" w:eastAsia="宋体"/>
          <w:color w:val="000000"/>
          <w:sz w:val="24"/>
          <w:szCs w:val="24"/>
        </w:rPr>
        <w:t xml:space="preserve"> ，农药-防治-病害语义关系</w:t>
      </w:r>
    </w:p>
    <w:p w14:paraId="4AFF0870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4718D1D1">
      <w:pPr>
        <w:pStyle w:val="4"/>
        <w:snapToGrid w:val="0"/>
        <w:jc w:val="left"/>
        <w:outlineLvl w:val="1"/>
        <w:rPr>
          <w:rFonts w:ascii="宋体" w:hAnsi="宋体" w:eastAsia="宋体"/>
          <w:sz w:val="24"/>
          <w:szCs w:val="24"/>
        </w:rPr>
      </w:pPr>
      <w:bookmarkStart w:id="37" w:name="_Toc26142"/>
      <w:bookmarkStart w:id="38" w:name="_Toc25228"/>
      <w:r>
        <w:rPr>
          <w:rFonts w:ascii="宋体" w:hAnsi="宋体" w:eastAsia="宋体"/>
        </w:rPr>
        <w:t>2.5 虫害及其属性集</w:t>
      </w:r>
      <w:bookmarkEnd w:id="37"/>
      <w:bookmarkEnd w:id="38"/>
    </w:p>
    <w:p w14:paraId="7F670A26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39" w:name="_Toc3522"/>
      <w:bookmarkStart w:id="40" w:name="_Toc12482"/>
      <w:r>
        <w:rPr>
          <w:rFonts w:ascii="宋体" w:hAnsi="宋体" w:eastAsia="宋体"/>
        </w:rPr>
        <w:t>2.5.1 定义</w:t>
      </w:r>
      <w:bookmarkEnd w:id="39"/>
      <w:bookmarkEnd w:id="40"/>
    </w:p>
    <w:p w14:paraId="77583E3B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对植物生长造成影响的害虫。在本规范中，根据病虫种类将虫害细分为昆虫纲虫害、蛛形纲虫害、其他虫害。</w:t>
      </w:r>
    </w:p>
    <w:p w14:paraId="1990DC27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昆虫纲虫害：节肢动物门昆虫纲动物侵害植物所引发的一类虫害。</w:t>
      </w:r>
    </w:p>
    <w:p w14:paraId="6F613235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蛛形纲虫害：节肢动物门蛛形纲动物侵害植物所引发的一类虫害。</w:t>
      </w:r>
    </w:p>
    <w:p w14:paraId="660FF2B7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其他虫害：除昆虫纲和蛛形纲之外的动物侵害植物所引发的一类虫害。</w:t>
      </w:r>
    </w:p>
    <w:p w14:paraId="08456D0D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64C26617">
      <w:pPr>
        <w:pStyle w:val="5"/>
        <w:snapToGrid w:val="0"/>
        <w:jc w:val="left"/>
        <w:outlineLvl w:val="2"/>
        <w:rPr>
          <w:rFonts w:ascii="宋体" w:hAnsi="宋体" w:eastAsia="宋体"/>
          <w:sz w:val="24"/>
          <w:szCs w:val="24"/>
        </w:rPr>
      </w:pPr>
      <w:bookmarkStart w:id="41" w:name="_Toc2125"/>
      <w:bookmarkStart w:id="42" w:name="_Toc32382"/>
      <w:r>
        <w:rPr>
          <w:rFonts w:ascii="宋体" w:hAnsi="宋体" w:eastAsia="宋体"/>
        </w:rPr>
        <w:t>2.5.2 虫害的属性集</w:t>
      </w:r>
      <w:bookmarkEnd w:id="41"/>
      <w:bookmarkEnd w:id="42"/>
    </w:p>
    <w:p w14:paraId="1AA32403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别称、越冬、病虫特征、防治方法（农业防治、生物防治、物理防治、化学防治）</w:t>
      </w:r>
    </w:p>
    <w:p w14:paraId="713E4441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240EDC63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43" w:name="_Toc10913"/>
      <w:bookmarkStart w:id="44" w:name="_Toc25332"/>
      <w:r>
        <w:rPr>
          <w:rFonts w:ascii="宋体" w:hAnsi="宋体" w:eastAsia="宋体"/>
        </w:rPr>
        <w:t>2.5.3 虫害实体与属性标注</w:t>
      </w:r>
      <w:bookmarkEnd w:id="43"/>
      <w:bookmarkEnd w:id="44"/>
    </w:p>
    <w:p w14:paraId="107AC482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7BD94C0D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实体不可以标注为一个句子，不可以包含标点符号；</w:t>
      </w:r>
    </w:p>
    <w:p w14:paraId="10CD4531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除越冬、病虫特征、农业防治、物理防治、化学防治属性以外的其他属性，不可以标注为一个句子，不可以包含标点符号；</w:t>
      </w:r>
    </w:p>
    <w:p w14:paraId="7C1A0813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如果存在明确的相关实体和属性需标注，如果实体和属性的边界模糊或由多个间隔的词、字组成，可不标注。</w:t>
      </w:r>
    </w:p>
    <w:p w14:paraId="39D6985C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生物防治中，如果所选生物为害虫，则标注为虫害，构建虫害-防治-虫害语义关系。</w:t>
      </w:r>
    </w:p>
    <w:p w14:paraId="45691851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农业防治与农作物-抗性-虫害语义关系相同，不重复标注。</w:t>
      </w:r>
    </w:p>
    <w:p w14:paraId="13D52670">
      <w:pPr>
        <w:numPr>
          <w:ilvl w:val="0"/>
          <w:numId w:val="1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化学防治与农药使用方法属性相同，化学防治与农药-防治-虫害语义关系相同，不重复标注。</w:t>
      </w:r>
    </w:p>
    <w:p w14:paraId="1D862C2A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2A38CB12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实体部分：</w:t>
      </w:r>
    </w:p>
    <w:p w14:paraId="60DCA6BF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昆虫纲虫害实体样例标注：</w:t>
      </w:r>
    </w:p>
    <w:p w14:paraId="4515965B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稻瘿蚊</w:t>
      </w:r>
      <w:r>
        <w:rPr>
          <w:rFonts w:ascii="宋体" w:hAnsi="宋体" w:eastAsia="宋体"/>
          <w:color w:val="000000"/>
          <w:sz w:val="24"/>
          <w:szCs w:val="24"/>
        </w:rPr>
        <w:t>，学名 Orseoia oryzae (Wood-Mason)，双翅目，瘿蚊科的一种昆虫。</w:t>
      </w:r>
    </w:p>
    <w:p w14:paraId="74820F47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褐边螟</w:t>
      </w:r>
    </w:p>
    <w:p w14:paraId="3530C16B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稻金翅夜蛾</w:t>
      </w:r>
    </w:p>
    <w:p w14:paraId="582717B8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黑尾叶蝉</w:t>
      </w:r>
    </w:p>
    <w:p w14:paraId="468F1399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白翅叶蝉</w:t>
      </w:r>
    </w:p>
    <w:p w14:paraId="0BD25227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灰飞虱</w:t>
      </w:r>
    </w:p>
    <w:p w14:paraId="20BFB23C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白背飞虱</w:t>
      </w:r>
    </w:p>
    <w:p w14:paraId="030F43D1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大绿蝽</w:t>
      </w:r>
    </w:p>
    <w:p w14:paraId="68F859E5">
      <w:p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蛛形纲虫害实体样例标注：</w:t>
      </w:r>
    </w:p>
    <w:p w14:paraId="331B53D5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二斑叶螨</w:t>
      </w:r>
    </w:p>
    <w:p w14:paraId="200B5F6C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截形叶螨</w:t>
      </w:r>
    </w:p>
    <w:p w14:paraId="7241FEC8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其他虫害实体样例标注：</w:t>
      </w:r>
    </w:p>
    <w:p w14:paraId="41A62712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ED41FD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福寿螺</w:t>
      </w:r>
    </w:p>
    <w:p w14:paraId="4B60628A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鳃蚯蚓</w:t>
      </w:r>
    </w:p>
    <w:p w14:paraId="13A7832B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属性部分：</w:t>
      </w:r>
    </w:p>
    <w:p w14:paraId="18194484">
      <w:pPr>
        <w:snapToGrid w:val="0"/>
        <w:spacing w:before="0" w:after="0" w:line="360" w:lineRule="auto"/>
        <w:jc w:val="both"/>
        <w:rPr>
          <w:rFonts w:hint="eastAsia" w:ascii="宋体" w:hAnsi="宋体" w:eastAsia="宋体"/>
          <w:b/>
          <w:bCs/>
          <w:color w:val="000000"/>
          <w:sz w:val="24"/>
          <w:szCs w:val="24"/>
          <w:lang w:eastAsia="zh-CN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虫害属性标注样例</w:t>
      </w:r>
      <w:r>
        <w:rPr>
          <w:rFonts w:hint="eastAsia" w:ascii="宋体" w:hAnsi="宋体" w:eastAsia="宋体"/>
          <w:b/>
          <w:bCs/>
          <w:color w:val="000000"/>
          <w:sz w:val="24"/>
          <w:szCs w:val="24"/>
          <w:lang w:eastAsia="zh-CN"/>
        </w:rPr>
        <w:t>：</w:t>
      </w:r>
    </w:p>
    <w:p w14:paraId="65026023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别称：</w:t>
      </w:r>
    </w:p>
    <w:p w14:paraId="5C9A369E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小绿叶蝉，Empoasca flaoescens  (Fab.)。属同翅目，叶蝉科。别名</w:t>
      </w:r>
      <w:r>
        <w:rPr>
          <w:rFonts w:ascii="宋体" w:hAnsi="宋体" w:eastAsia="宋体"/>
          <w:color w:val="C9AF24"/>
          <w:sz w:val="24"/>
          <w:szCs w:val="24"/>
        </w:rPr>
        <w:t>桃叶蝉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桃小浮尘子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桃小叶蝉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桃小绿叶蝉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等。分布在全国各地。</w:t>
      </w:r>
    </w:p>
    <w:p w14:paraId="773615CF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水稻禾蓟马，别名</w:t>
      </w:r>
      <w:r>
        <w:rPr>
          <w:rFonts w:ascii="宋体" w:hAnsi="宋体" w:eastAsia="宋体"/>
          <w:color w:val="C9AF24"/>
          <w:sz w:val="24"/>
          <w:szCs w:val="24"/>
        </w:rPr>
        <w:t>玉米蓟马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瘦角蓟马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（别称）</w:t>
      </w:r>
    </w:p>
    <w:p w14:paraId="0FC14206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越冬：</w:t>
      </w:r>
    </w:p>
    <w:p w14:paraId="0D82FB7D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老熟幼虫</w:t>
      </w:r>
      <w:r>
        <w:rPr>
          <w:rFonts w:ascii="宋体" w:hAnsi="宋体" w:eastAsia="宋体"/>
          <w:color w:val="C9AF24"/>
          <w:sz w:val="24"/>
          <w:szCs w:val="24"/>
        </w:rPr>
        <w:t>在稻茬内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越冬。翌春气温高于16℃，越冬幼虫陆续化蛹、羽化。</w:t>
      </w:r>
    </w:p>
    <w:p w14:paraId="32EF0403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成虫</w:t>
      </w:r>
      <w:r>
        <w:rPr>
          <w:rFonts w:ascii="宋体" w:hAnsi="宋体" w:eastAsia="宋体"/>
          <w:color w:val="C9AF24"/>
          <w:sz w:val="24"/>
          <w:szCs w:val="24"/>
        </w:rPr>
        <w:t>在田间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或</w:t>
      </w:r>
      <w:r>
        <w:rPr>
          <w:rFonts w:ascii="宋体" w:hAnsi="宋体" w:eastAsia="宋体"/>
          <w:color w:val="C9AF24"/>
          <w:sz w:val="24"/>
          <w:szCs w:val="24"/>
        </w:rPr>
        <w:t>地边杂草丛中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或</w:t>
      </w:r>
      <w:r>
        <w:rPr>
          <w:rFonts w:ascii="宋体" w:hAnsi="宋体" w:eastAsia="宋体"/>
          <w:color w:val="C9AF24"/>
          <w:sz w:val="24"/>
          <w:szCs w:val="24"/>
        </w:rPr>
        <w:t>灌木丛中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（越冬）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越冬</w:t>
      </w:r>
    </w:p>
    <w:p w14:paraId="4701E7EC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病虫特征：</w:t>
      </w:r>
    </w:p>
    <w:p w14:paraId="136D552E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C9AF24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雌虫</w:t>
      </w:r>
      <w:r>
        <w:rPr>
          <w:rFonts w:ascii="宋体" w:hAnsi="宋体" w:eastAsia="宋体"/>
          <w:color w:val="C9AF24"/>
          <w:sz w:val="24"/>
          <w:szCs w:val="24"/>
        </w:rPr>
        <w:t>体长1.3—1.5mm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体灰褐到黑褐色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胸部稍浅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腹部顶端黑色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；</w:t>
      </w:r>
      <w:r>
        <w:rPr>
          <w:rFonts w:ascii="宋体" w:hAnsi="宋体" w:eastAsia="宋体"/>
          <w:color w:val="C9AF24"/>
          <w:sz w:val="24"/>
          <w:szCs w:val="24"/>
        </w:rPr>
        <w:t>触角黑褐色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，仅</w:t>
      </w:r>
      <w:r>
        <w:rPr>
          <w:rFonts w:ascii="宋体" w:hAnsi="宋体" w:eastAsia="宋体"/>
          <w:color w:val="C9AF24"/>
          <w:sz w:val="24"/>
          <w:szCs w:val="24"/>
        </w:rPr>
        <w:t>第3、4节黄色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；</w:t>
      </w:r>
      <w:r>
        <w:rPr>
          <w:rFonts w:ascii="宋体" w:hAnsi="宋体" w:eastAsia="宋体"/>
          <w:color w:val="C9AF24"/>
          <w:sz w:val="24"/>
          <w:szCs w:val="24"/>
        </w:rPr>
        <w:t>腿节顶端和全部肠节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跗节黄至黄褐色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；</w:t>
      </w:r>
      <w:r>
        <w:rPr>
          <w:rFonts w:ascii="宋体" w:hAnsi="宋体" w:eastAsia="宋体"/>
          <w:color w:val="C9AF24"/>
          <w:sz w:val="24"/>
          <w:szCs w:val="24"/>
        </w:rPr>
        <w:t>翅淡黄色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</w:p>
    <w:p w14:paraId="416C6A16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成虫</w:t>
      </w:r>
      <w:r>
        <w:rPr>
          <w:rFonts w:ascii="宋体" w:hAnsi="宋体" w:eastAsia="宋体"/>
          <w:color w:val="C9AF24"/>
          <w:sz w:val="24"/>
          <w:szCs w:val="24"/>
        </w:rPr>
        <w:t>体长1.7—2.3mm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翅展4.6mm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C9AF24"/>
          <w:sz w:val="24"/>
          <w:szCs w:val="24"/>
          <w:u w:val="single"/>
        </w:rPr>
        <w:t>体</w:t>
      </w:r>
      <w:r>
        <w:rPr>
          <w:rFonts w:ascii="宋体" w:hAnsi="宋体" w:eastAsia="宋体"/>
          <w:color w:val="C9AF24"/>
          <w:sz w:val="24"/>
          <w:szCs w:val="24"/>
        </w:rPr>
        <w:t>灰褐色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至</w:t>
      </w:r>
      <w:r>
        <w:rPr>
          <w:rFonts w:ascii="宋体" w:hAnsi="宋体" w:eastAsia="宋体"/>
          <w:color w:val="C9AF24"/>
          <w:sz w:val="24"/>
          <w:szCs w:val="24"/>
          <w:u w:val="single"/>
        </w:rPr>
        <w:t>黑灰色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头部铅灰色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  <w:r>
        <w:rPr>
          <w:rFonts w:ascii="宋体" w:hAnsi="宋体" w:eastAsia="宋体"/>
          <w:color w:val="C9AF24"/>
          <w:sz w:val="24"/>
          <w:szCs w:val="24"/>
        </w:rPr>
        <w:t>复眼密布黑短毛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  <w:r>
        <w:rPr>
          <w:rFonts w:ascii="宋体" w:hAnsi="宋体" w:eastAsia="宋体"/>
          <w:color w:val="C9AF24"/>
          <w:sz w:val="24"/>
          <w:szCs w:val="24"/>
        </w:rPr>
        <w:t>额短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  <w:r>
        <w:rPr>
          <w:rFonts w:ascii="宋体" w:hAnsi="宋体" w:eastAsia="宋体"/>
          <w:color w:val="C9AF24"/>
          <w:sz w:val="24"/>
          <w:szCs w:val="24"/>
          <w:u w:val="single"/>
        </w:rPr>
        <w:t>腹部</w:t>
      </w:r>
      <w:r>
        <w:rPr>
          <w:rFonts w:ascii="宋体" w:hAnsi="宋体" w:eastAsia="宋体"/>
          <w:color w:val="C9AF24"/>
          <w:sz w:val="24"/>
          <w:szCs w:val="24"/>
        </w:rPr>
        <w:t>黑色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，但</w:t>
      </w:r>
      <w:r>
        <w:rPr>
          <w:rFonts w:ascii="宋体" w:hAnsi="宋体" w:eastAsia="宋体"/>
          <w:color w:val="C9AF24"/>
          <w:sz w:val="24"/>
          <w:szCs w:val="24"/>
          <w:u w:val="single"/>
        </w:rPr>
        <w:t>密布细毛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而</w:t>
      </w:r>
      <w:r>
        <w:rPr>
          <w:rFonts w:ascii="宋体" w:hAnsi="宋体" w:eastAsia="宋体"/>
          <w:color w:val="C9AF24"/>
          <w:sz w:val="24"/>
          <w:szCs w:val="24"/>
          <w:u w:val="single"/>
        </w:rPr>
        <w:t>呈绿灰色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，唯</w:t>
      </w:r>
      <w:r>
        <w:rPr>
          <w:rFonts w:ascii="宋体" w:hAnsi="宋体" w:eastAsia="宋体"/>
          <w:color w:val="C9AF24"/>
          <w:sz w:val="24"/>
          <w:szCs w:val="24"/>
        </w:rPr>
        <w:t>腹部背面暗灰色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C9AF24"/>
          <w:sz w:val="24"/>
          <w:szCs w:val="24"/>
        </w:rPr>
        <w:t>每一环节后缘具灰色环带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（病虫特征）</w:t>
      </w:r>
    </w:p>
    <w:p w14:paraId="5A7A9B8A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防治方法：</w:t>
      </w:r>
    </w:p>
    <w:p w14:paraId="16107B16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农业防治：</w:t>
      </w:r>
    </w:p>
    <w:p w14:paraId="100E1E62">
      <w:p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反例：</w:t>
      </w:r>
    </w:p>
    <w:p w14:paraId="560A4CAB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选抗虫品种。如</w:t>
      </w:r>
      <w:r>
        <w:rPr>
          <w:rFonts w:ascii="宋体" w:hAnsi="宋体" w:eastAsia="宋体"/>
          <w:color w:val="FF9900"/>
          <w:sz w:val="24"/>
          <w:szCs w:val="24"/>
        </w:rPr>
        <w:t>赤块矮选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余赤231-8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（大田作物）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18F6F588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生物防治：</w:t>
      </w:r>
    </w:p>
    <w:p w14:paraId="3889C567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z w:val="24"/>
          <w:szCs w:val="24"/>
        </w:rPr>
        <w:t>利用寄生性天敌防治。主要有</w:t>
      </w:r>
      <w:r>
        <w:rPr>
          <w:rFonts w:ascii="宋体" w:hAnsi="宋体" w:eastAsia="宋体"/>
          <w:color w:val="C9AF24"/>
          <w:sz w:val="24"/>
          <w:szCs w:val="24"/>
        </w:rPr>
        <w:t>寄生蜂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C9AF24"/>
          <w:sz w:val="24"/>
          <w:szCs w:val="24"/>
        </w:rPr>
        <w:t>寄生蝇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000000"/>
          <w:sz w:val="24"/>
          <w:szCs w:val="24"/>
        </w:rPr>
        <w:t>，最常见有</w:t>
      </w:r>
      <w:r>
        <w:rPr>
          <w:rFonts w:ascii="宋体" w:hAnsi="宋体" w:eastAsia="宋体"/>
          <w:color w:val="C9AF24"/>
          <w:sz w:val="24"/>
          <w:szCs w:val="24"/>
        </w:rPr>
        <w:t>赤眼蜂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寄生蝇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000000"/>
          <w:sz w:val="24"/>
          <w:szCs w:val="24"/>
        </w:rPr>
        <w:t>防治</w:t>
      </w:r>
      <w:r>
        <w:rPr>
          <w:rFonts w:ascii="宋体" w:hAnsi="宋体" w:eastAsia="宋体"/>
          <w:color w:val="ED41FD"/>
          <w:sz w:val="24"/>
          <w:szCs w:val="24"/>
        </w:rPr>
        <w:t>松毛虫</w:t>
      </w:r>
      <w:r>
        <w:rPr>
          <w:rFonts w:ascii="宋体" w:hAnsi="宋体" w:eastAsia="宋体"/>
          <w:color w:val="ED41FD"/>
          <w:sz w:val="23"/>
          <w:szCs w:val="23"/>
          <w:vertAlign w:val="superscript"/>
        </w:rPr>
        <w:t>(昆虫纲虫害)</w:t>
      </w:r>
      <w:r>
        <w:rPr>
          <w:rFonts w:ascii="宋体" w:hAnsi="宋体" w:eastAsia="宋体"/>
          <w:color w:val="000000"/>
          <w:sz w:val="24"/>
          <w:szCs w:val="24"/>
        </w:rPr>
        <w:t>等多种害虫。</w:t>
      </w:r>
    </w:p>
    <w:p w14:paraId="636C01EE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z w:val="24"/>
          <w:szCs w:val="24"/>
        </w:rPr>
        <w:t>利用捕食性天敌防治。</w:t>
      </w:r>
      <w:r>
        <w:rPr>
          <w:rFonts w:ascii="宋体" w:hAnsi="宋体" w:eastAsia="宋体"/>
          <w:color w:val="C9AF24"/>
          <w:sz w:val="24"/>
          <w:szCs w:val="24"/>
        </w:rPr>
        <w:t>山雀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灰喜雀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C9AF24"/>
          <w:sz w:val="24"/>
          <w:szCs w:val="24"/>
        </w:rPr>
        <w:t>啄木鸟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000000"/>
          <w:sz w:val="24"/>
          <w:szCs w:val="24"/>
        </w:rPr>
        <w:t>等捕食害虫。</w:t>
      </w:r>
    </w:p>
    <w:p w14:paraId="4AB1AE42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z w:val="24"/>
          <w:szCs w:val="24"/>
        </w:rPr>
        <w:t>天敌主要有</w:t>
      </w:r>
      <w:r>
        <w:rPr>
          <w:rFonts w:ascii="宋体" w:hAnsi="宋体" w:eastAsia="宋体"/>
          <w:color w:val="C9AF24"/>
          <w:sz w:val="24"/>
          <w:szCs w:val="24"/>
        </w:rPr>
        <w:t>寄生蜂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C9AF24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稻螟赤眼蜂</w:t>
      </w:r>
      <w:r>
        <w:rPr>
          <w:rFonts w:ascii="宋体" w:hAnsi="宋体" w:eastAsia="宋体"/>
          <w:color w:val="ED41FD"/>
          <w:sz w:val="23"/>
          <w:szCs w:val="23"/>
          <w:vertAlign w:val="superscript"/>
        </w:rPr>
        <w:t>（昆虫纲虫害）</w:t>
      </w:r>
      <w:r>
        <w:rPr>
          <w:rFonts w:ascii="宋体" w:hAnsi="宋体" w:eastAsia="宋体"/>
          <w:color w:val="C9AF24"/>
          <w:sz w:val="24"/>
          <w:szCs w:val="24"/>
        </w:rPr>
        <w:t>、黑卵蜂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C9AF24"/>
          <w:sz w:val="24"/>
          <w:szCs w:val="24"/>
        </w:rPr>
        <w:t>、啮小蜂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C9AF24"/>
          <w:sz w:val="24"/>
          <w:szCs w:val="24"/>
        </w:rPr>
        <w:t>、蜘蛛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C9AF24"/>
          <w:sz w:val="24"/>
          <w:szCs w:val="24"/>
        </w:rPr>
        <w:t>、青蛙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C9AF24"/>
          <w:sz w:val="24"/>
          <w:szCs w:val="24"/>
        </w:rPr>
        <w:t>、白僵菌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（生物防治）</w:t>
      </w:r>
      <w:r>
        <w:rPr>
          <w:rFonts w:ascii="宋体" w:hAnsi="宋体" w:eastAsia="宋体"/>
          <w:color w:val="C9AF24"/>
          <w:sz w:val="24"/>
          <w:szCs w:val="24"/>
        </w:rPr>
        <w:t>等</w:t>
      </w:r>
    </w:p>
    <w:p w14:paraId="0AA9EDC4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物理防治：</w:t>
      </w:r>
    </w:p>
    <w:p w14:paraId="1115D43E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利用幼虫结苞不活泼的特点，进行</w:t>
      </w:r>
      <w:r>
        <w:rPr>
          <w:rFonts w:ascii="宋体" w:hAnsi="宋体" w:eastAsia="宋体"/>
          <w:color w:val="C9AF24"/>
          <w:sz w:val="24"/>
          <w:szCs w:val="24"/>
        </w:rPr>
        <w:t>人工采苞灭幼虫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</w:p>
    <w:p w14:paraId="78D3F5D5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利用</w:t>
      </w:r>
      <w:r>
        <w:rPr>
          <w:rFonts w:ascii="宋体" w:hAnsi="宋体" w:eastAsia="宋体"/>
          <w:color w:val="C9AF24"/>
          <w:sz w:val="24"/>
          <w:szCs w:val="24"/>
        </w:rPr>
        <w:t>黑光灯诱杀成虫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</w:p>
    <w:p w14:paraId="20B8A91F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C9AF24"/>
          <w:sz w:val="24"/>
          <w:szCs w:val="24"/>
        </w:rPr>
        <w:t>苗期汰除有虫株，带出田外沤肥或深埋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（物理防治）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 xml:space="preserve">，可减少虫源。 </w:t>
      </w:r>
    </w:p>
    <w:p w14:paraId="4B7DCFE8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化学防治：</w:t>
      </w:r>
    </w:p>
    <w:p w14:paraId="6C3D565C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反例：</w:t>
      </w:r>
    </w:p>
    <w:p w14:paraId="311CB72C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为害严重地区可在幼虫盛发时</w:t>
      </w:r>
      <w:r>
        <w:rPr>
          <w:rFonts w:ascii="宋体" w:hAnsi="宋体" w:eastAsia="宋体"/>
          <w:color w:val="C9AF24"/>
          <w:sz w:val="24"/>
          <w:szCs w:val="24"/>
        </w:rPr>
        <w:t>喷洒50％敌敌畏乳油1500倍液或2.5％敌百虫粉，每667m</w:t>
      </w:r>
      <w:r>
        <w:rPr>
          <w:rFonts w:ascii="宋体" w:hAnsi="宋体" w:eastAsia="宋体"/>
          <w:color w:val="C9AF24"/>
          <w:sz w:val="23"/>
          <w:szCs w:val="23"/>
          <w:vertAlign w:val="superscript"/>
        </w:rPr>
        <w:t>2</w:t>
      </w:r>
      <w:r>
        <w:rPr>
          <w:rFonts w:ascii="宋体" w:hAnsi="宋体" w:eastAsia="宋体"/>
          <w:color w:val="C9AF24"/>
          <w:sz w:val="24"/>
          <w:szCs w:val="24"/>
        </w:rPr>
        <w:t xml:space="preserve"> 2—2.5kg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</w:p>
    <w:p w14:paraId="7A445611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必要时</w:t>
      </w:r>
      <w:r>
        <w:rPr>
          <w:rFonts w:ascii="宋体" w:hAnsi="宋体" w:eastAsia="宋体"/>
          <w:color w:val="C9AF24"/>
          <w:sz w:val="24"/>
          <w:szCs w:val="24"/>
        </w:rPr>
        <w:t>喷洒50％辛硫磷乳油1500倍液或25％爱卡士乳油1500倍液</w:t>
      </w:r>
    </w:p>
    <w:p w14:paraId="70B322D3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10ED98D1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45" w:name="_Toc27356"/>
      <w:bookmarkStart w:id="46" w:name="_Toc22551"/>
      <w:r>
        <w:rPr>
          <w:rFonts w:ascii="宋体" w:hAnsi="宋体" w:eastAsia="宋体"/>
        </w:rPr>
        <w:t>2.6 症状</w:t>
      </w:r>
      <w:bookmarkEnd w:id="45"/>
      <w:bookmarkEnd w:id="46"/>
    </w:p>
    <w:p w14:paraId="344CD1F1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47" w:name="_Toc32153"/>
      <w:bookmarkStart w:id="48" w:name="_Toc3633"/>
      <w:r>
        <w:rPr>
          <w:rFonts w:ascii="宋体" w:hAnsi="宋体" w:eastAsia="宋体"/>
        </w:rPr>
        <w:t>2.6.1 定义</w:t>
      </w:r>
      <w:bookmarkEnd w:id="47"/>
      <w:bookmarkEnd w:id="48"/>
    </w:p>
    <w:p w14:paraId="4F10726F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症状：泛指由病害、虫害、营养不足、不良环境导致的植物生理、组织结构和形态上所发生的病变特征。</w:t>
      </w:r>
    </w:p>
    <w:p w14:paraId="038CC5FE">
      <w:pPr>
        <w:snapToGrid w:val="0"/>
        <w:spacing w:before="0" w:after="0" w:line="360" w:lineRule="auto"/>
        <w:ind w:leftChars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注：</w:t>
      </w:r>
      <w:r>
        <w:rPr>
          <w:rFonts w:ascii="宋体" w:hAnsi="宋体" w:eastAsia="宋体"/>
          <w:color w:val="000000"/>
          <w:sz w:val="24"/>
          <w:szCs w:val="24"/>
        </w:rPr>
        <w:t>鉴于植物所表现的症状难以用单一实体进行描述，其病变特征通常由显性的形状、状态、颜色三要素共同组成。因此，在本规范中，症状表示为</w:t>
      </w:r>
      <w:r>
        <w:rPr>
          <w:rFonts w:ascii="宋体" w:hAnsi="宋体" w:eastAsia="宋体"/>
          <w:color w:val="FF0000"/>
          <w:sz w:val="24"/>
          <w:szCs w:val="24"/>
        </w:rPr>
        <w:t>&lt;形状、状态、颜色&gt;</w:t>
      </w:r>
      <w:r>
        <w:rPr>
          <w:rFonts w:ascii="宋体" w:hAnsi="宋体" w:eastAsia="宋体"/>
          <w:color w:val="000000"/>
          <w:sz w:val="24"/>
          <w:szCs w:val="24"/>
        </w:rPr>
        <w:t>三元组形式。</w:t>
      </w:r>
    </w:p>
    <w:p w14:paraId="7716A85D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症状形状：用于描述植物病变处的形状、轮廓特征，表现为规则或不规则的几何描述，多为形容词。</w:t>
      </w:r>
    </w:p>
    <w:p w14:paraId="3A90B0A5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症状状态：泛指植物在生成、生长、发展、消亡时期或各转化临界点时所处的表象或态势，多为动词和形容词。</w:t>
      </w:r>
    </w:p>
    <w:p w14:paraId="2A02C9CC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症状颜色：用于描述植物病变处的颜色特征，多为形容词。</w:t>
      </w:r>
    </w:p>
    <w:p w14:paraId="16AD2DAA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49" w:name="_Toc8789"/>
      <w:bookmarkStart w:id="50" w:name="_Toc452"/>
      <w:r>
        <w:rPr>
          <w:rFonts w:ascii="宋体" w:hAnsi="宋体" w:eastAsia="宋体"/>
        </w:rPr>
        <w:t>2.6.2 症状标注</w:t>
      </w:r>
      <w:bookmarkEnd w:id="49"/>
      <w:bookmarkEnd w:id="50"/>
    </w:p>
    <w:p w14:paraId="215B9627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4EFBCC42">
      <w:pPr>
        <w:numPr>
          <w:ilvl w:val="0"/>
          <w:numId w:val="4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每个子句（逗号分隔）是生成症状组合型实体的最小单元，当一个子句中仅出现形状、状态、颜色中的一个元素或两个元素，如仅出现形状和状态类术语，那么也可以唯一生成一个症状实例，只是该症状实例缺少颜色元素；</w:t>
      </w:r>
    </w:p>
    <w:p w14:paraId="2E1EECBC">
      <w:pPr>
        <w:numPr>
          <w:ilvl w:val="0"/>
          <w:numId w:val="4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当一个子句中出现了多个形状、多个状态、多个颜色时，可通过组合形式生成多个症状实例；</w:t>
      </w:r>
    </w:p>
    <w:p w14:paraId="2E07CEAA">
      <w:pPr>
        <w:numPr>
          <w:ilvl w:val="0"/>
          <w:numId w:val="4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症状元素的组合由程序进行控制，无需标注人员手动组合生成症状实例；</w:t>
      </w:r>
    </w:p>
    <w:p w14:paraId="210DE824">
      <w:pPr>
        <w:numPr>
          <w:ilvl w:val="0"/>
          <w:numId w:val="4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形状与状态的区别在于，前者能够准确形容出症状的几何特征，而后者不体现几何特征。当农业术语中既包括几何特征又包括表象特征时（即形状与状态组合时），将该术语标注为状态，而非形状。</w:t>
      </w:r>
    </w:p>
    <w:p w14:paraId="26835D72">
      <w:pPr>
        <w:snapToGrid w:val="0"/>
        <w:spacing w:before="0" w:after="0" w:line="360" w:lineRule="auto"/>
        <w:ind w:leftChars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实体部分</w:t>
      </w:r>
    </w:p>
    <w:p w14:paraId="76CB9454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症状标注样例：</w:t>
      </w:r>
    </w:p>
    <w:p w14:paraId="43441984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5月上旬至8月上旬发病，开始时叶片</w:t>
      </w:r>
      <w:r>
        <w:rPr>
          <w:rFonts w:ascii="宋体" w:hAnsi="宋体" w:eastAsia="宋体"/>
          <w:color w:val="A26345"/>
          <w:sz w:val="24"/>
          <w:szCs w:val="24"/>
        </w:rPr>
        <w:t>萎蔫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，根部与地面交接处</w:t>
      </w:r>
      <w:r>
        <w:rPr>
          <w:rFonts w:ascii="宋体" w:hAnsi="宋体" w:eastAsia="宋体"/>
          <w:color w:val="A26345"/>
          <w:sz w:val="24"/>
          <w:szCs w:val="24"/>
        </w:rPr>
        <w:t>变黑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腐烂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，根皮</w:t>
      </w:r>
      <w:r>
        <w:rPr>
          <w:rFonts w:ascii="宋体" w:hAnsi="宋体" w:eastAsia="宋体"/>
          <w:color w:val="A26345"/>
          <w:sz w:val="24"/>
          <w:szCs w:val="24"/>
        </w:rPr>
        <w:t>脱落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，几天后病株死亡。</w:t>
      </w:r>
    </w:p>
    <w:p w14:paraId="1981D2A7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叶部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多从叶尖或叶缘开始发生，产生</w:t>
      </w:r>
      <w:r>
        <w:rPr>
          <w:rFonts w:ascii="宋体" w:hAnsi="宋体" w:eastAsia="宋体"/>
          <w:color w:val="A26345"/>
          <w:sz w:val="24"/>
          <w:szCs w:val="24"/>
        </w:rPr>
        <w:t>圆形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（形状）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A26345"/>
          <w:sz w:val="24"/>
          <w:szCs w:val="24"/>
        </w:rPr>
        <w:t>半圆形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（形状）</w:t>
      </w:r>
      <w:r>
        <w:rPr>
          <w:rFonts w:ascii="宋体" w:hAnsi="宋体" w:eastAsia="宋体"/>
          <w:color w:val="A26345"/>
          <w:sz w:val="24"/>
          <w:szCs w:val="24"/>
        </w:rPr>
        <w:t>暗绿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A26345"/>
          <w:sz w:val="24"/>
          <w:szCs w:val="24"/>
        </w:rPr>
        <w:t>暗褐色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大斑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，边缘不明显。在空气湿度大时，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迅速扩大，可扩及叶的大半以至全叶，并可沿叶脉侵入叶柄及茎部，形成</w:t>
      </w:r>
      <w:r>
        <w:rPr>
          <w:rFonts w:ascii="宋体" w:hAnsi="宋体" w:eastAsia="宋体"/>
          <w:color w:val="A26345"/>
          <w:sz w:val="24"/>
          <w:szCs w:val="24"/>
        </w:rPr>
        <w:t>深褐色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A26345"/>
          <w:sz w:val="24"/>
          <w:szCs w:val="24"/>
        </w:rPr>
        <w:t>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条斑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，使叶片</w:t>
      </w:r>
      <w:r>
        <w:rPr>
          <w:rFonts w:ascii="宋体" w:hAnsi="宋体" w:eastAsia="宋体"/>
          <w:color w:val="A26345"/>
          <w:sz w:val="24"/>
          <w:szCs w:val="24"/>
        </w:rPr>
        <w:t>萎蔫下垂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，最后整个植株变为</w:t>
      </w:r>
      <w:r>
        <w:rPr>
          <w:rFonts w:ascii="宋体" w:hAnsi="宋体" w:eastAsia="宋体"/>
          <w:color w:val="A26345"/>
          <w:sz w:val="24"/>
          <w:szCs w:val="24"/>
        </w:rPr>
        <w:t>焦黑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，呈</w:t>
      </w:r>
      <w:r>
        <w:rPr>
          <w:rFonts w:ascii="宋体" w:hAnsi="宋体" w:eastAsia="宋体"/>
          <w:color w:val="A26345"/>
          <w:sz w:val="24"/>
          <w:szCs w:val="24"/>
        </w:rPr>
        <w:t>湿腐状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。在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边缘有一圈</w:t>
      </w:r>
      <w:r>
        <w:rPr>
          <w:rFonts w:ascii="宋体" w:hAnsi="宋体" w:eastAsia="宋体"/>
          <w:color w:val="A26345"/>
          <w:sz w:val="24"/>
          <w:szCs w:val="24"/>
        </w:rPr>
        <w:t>白霉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，薯块感病形成</w:t>
      </w:r>
      <w:r>
        <w:rPr>
          <w:rFonts w:ascii="宋体" w:hAnsi="宋体" w:eastAsia="宋体"/>
          <w:color w:val="A26345"/>
          <w:sz w:val="24"/>
          <w:szCs w:val="24"/>
        </w:rPr>
        <w:t>淡褐色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A26345"/>
          <w:sz w:val="24"/>
          <w:szCs w:val="24"/>
        </w:rPr>
        <w:t>灰紫色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不规则形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（形状）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，稍微下陷，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下面的薯肉变</w:t>
      </w:r>
      <w:r>
        <w:rPr>
          <w:rFonts w:ascii="宋体" w:hAnsi="宋体" w:eastAsia="宋体"/>
          <w:color w:val="A26345"/>
          <w:sz w:val="24"/>
          <w:szCs w:val="24"/>
        </w:rPr>
        <w:t>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A26345"/>
          <w:sz w:val="24"/>
          <w:szCs w:val="24"/>
        </w:rPr>
        <w:t>病薯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易被其他腐生菌侵染而</w:t>
      </w:r>
      <w:r>
        <w:rPr>
          <w:rFonts w:ascii="宋体" w:hAnsi="宋体" w:eastAsia="宋体"/>
          <w:color w:val="A26345"/>
          <w:sz w:val="24"/>
          <w:szCs w:val="24"/>
        </w:rPr>
        <w:t>软腐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4C5CAB83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5月下旬至7月上旬发病，先由叶尖或边缘</w:t>
      </w:r>
      <w:r>
        <w:rPr>
          <w:rFonts w:ascii="宋体" w:hAnsi="宋体" w:eastAsia="宋体"/>
          <w:color w:val="A26345"/>
          <w:sz w:val="24"/>
          <w:szCs w:val="24"/>
        </w:rPr>
        <w:t>干枯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，逐渐扩大到整个叶面，</w:t>
      </w:r>
      <w:r>
        <w:rPr>
          <w:rFonts w:ascii="宋体" w:hAnsi="宋体" w:eastAsia="宋体"/>
          <w:color w:val="A26345"/>
          <w:sz w:val="24"/>
          <w:szCs w:val="24"/>
        </w:rPr>
        <w:t>干枯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而</w:t>
      </w:r>
      <w:r>
        <w:rPr>
          <w:rFonts w:ascii="宋体" w:hAnsi="宋体" w:eastAsia="宋体"/>
          <w:color w:val="A26345"/>
          <w:sz w:val="24"/>
          <w:szCs w:val="24"/>
        </w:rPr>
        <w:t>脱落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A26345"/>
          <w:sz w:val="39"/>
          <w:szCs w:val="39"/>
          <w:vertAlign w:val="superscript"/>
        </w:rPr>
        <w:t>，</w:t>
      </w:r>
      <w:r>
        <w:rPr>
          <w:rFonts w:ascii="宋体" w:hAnsi="宋体" w:eastAsia="宋体"/>
          <w:color w:val="000000"/>
          <w:sz w:val="24"/>
          <w:szCs w:val="24"/>
        </w:rPr>
        <w:t>随之果实</w:t>
      </w:r>
      <w:r>
        <w:rPr>
          <w:rFonts w:ascii="宋体" w:hAnsi="宋体" w:eastAsia="宋体"/>
          <w:color w:val="A26345"/>
          <w:sz w:val="24"/>
          <w:szCs w:val="24"/>
        </w:rPr>
        <w:t>萎缩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，造成早期</w:t>
      </w:r>
      <w:r>
        <w:rPr>
          <w:rFonts w:ascii="宋体" w:hAnsi="宋体" w:eastAsia="宋体"/>
          <w:color w:val="A26345"/>
          <w:sz w:val="24"/>
          <w:szCs w:val="24"/>
        </w:rPr>
        <w:t>落果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。高温多湿、通风不良时发病严重。</w:t>
      </w:r>
    </w:p>
    <w:p w14:paraId="4B4F10E2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果实表面</w:t>
      </w:r>
      <w:r>
        <w:rPr>
          <w:rFonts w:ascii="宋体" w:hAnsi="宋体" w:eastAsia="宋体"/>
          <w:color w:val="A26345"/>
          <w:sz w:val="24"/>
          <w:szCs w:val="24"/>
        </w:rPr>
        <w:t>褶皱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，且着</w:t>
      </w:r>
      <w:r>
        <w:rPr>
          <w:rFonts w:ascii="宋体" w:hAnsi="宋体" w:eastAsia="宋体"/>
          <w:color w:val="A26345"/>
          <w:sz w:val="24"/>
          <w:szCs w:val="24"/>
        </w:rPr>
        <w:t>生褐色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A26345"/>
          <w:sz w:val="24"/>
          <w:szCs w:val="24"/>
        </w:rPr>
        <w:t>黑色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小点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（形状）</w:t>
      </w:r>
      <w:r>
        <w:rPr>
          <w:rFonts w:ascii="宋体" w:hAnsi="宋体" w:eastAsia="宋体"/>
          <w:color w:val="000000"/>
          <w:sz w:val="24"/>
          <w:szCs w:val="24"/>
        </w:rPr>
        <w:t>，以后</w:t>
      </w:r>
      <w:r>
        <w:rPr>
          <w:rFonts w:ascii="宋体" w:hAnsi="宋体" w:eastAsia="宋体"/>
          <w:color w:val="A26345"/>
          <w:sz w:val="24"/>
          <w:szCs w:val="24"/>
        </w:rPr>
        <w:t>变黑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5B930145">
      <w:pPr>
        <w:pStyle w:val="4"/>
        <w:snapToGrid w:val="0"/>
        <w:jc w:val="left"/>
        <w:outlineLvl w:val="1"/>
        <w:rPr>
          <w:rFonts w:ascii="宋体" w:hAnsi="宋体" w:eastAsia="宋体"/>
          <w:color w:val="000000"/>
          <w:sz w:val="24"/>
          <w:szCs w:val="24"/>
        </w:rPr>
      </w:pPr>
      <w:bookmarkStart w:id="51" w:name="_Toc11508"/>
      <w:bookmarkStart w:id="52" w:name="_Toc19678"/>
      <w:r>
        <w:rPr>
          <w:rFonts w:ascii="宋体" w:hAnsi="宋体" w:eastAsia="宋体"/>
          <w:color w:val="000000"/>
        </w:rPr>
        <w:t>2.7 自然环境及其属性集</w:t>
      </w:r>
      <w:bookmarkEnd w:id="51"/>
      <w:bookmarkEnd w:id="52"/>
    </w:p>
    <w:p w14:paraId="53603E00">
      <w:pPr>
        <w:pStyle w:val="5"/>
        <w:snapToGrid w:val="0"/>
        <w:jc w:val="left"/>
        <w:outlineLvl w:val="2"/>
        <w:rPr>
          <w:rFonts w:ascii="宋体" w:hAnsi="宋体" w:eastAsia="宋体"/>
          <w:color w:val="000000"/>
        </w:rPr>
      </w:pPr>
      <w:bookmarkStart w:id="53" w:name="_Toc13221"/>
      <w:bookmarkStart w:id="54" w:name="_Toc942"/>
      <w:r>
        <w:rPr>
          <w:rFonts w:ascii="宋体" w:hAnsi="宋体" w:eastAsia="宋体"/>
          <w:color w:val="000000"/>
        </w:rPr>
        <w:t>2.7.1 定义</w:t>
      </w:r>
      <w:bookmarkEnd w:id="53"/>
      <w:bookmarkEnd w:id="54"/>
    </w:p>
    <w:p w14:paraId="026BA972">
      <w:pPr>
        <w:snapToGrid w:val="0"/>
        <w:spacing w:before="0" w:after="0" w:line="360" w:lineRule="auto"/>
        <w:ind w:firstLine="420"/>
        <w:jc w:val="both"/>
        <w:rPr>
          <w:rFonts w:hint="eastAsia" w:ascii="宋体" w:hAnsi="宋体" w:eastAsia="宋体"/>
          <w:color w:val="000000"/>
          <w:sz w:val="23"/>
          <w:szCs w:val="23"/>
          <w:vertAlign w:val="superscript"/>
          <w:lang w:eastAsia="zh-CN"/>
        </w:rPr>
      </w:pPr>
      <w:r>
        <w:rPr>
          <w:rFonts w:ascii="宋体" w:hAnsi="宋体" w:eastAsia="宋体"/>
          <w:color w:val="000000"/>
          <w:sz w:val="24"/>
          <w:szCs w:val="24"/>
        </w:rPr>
        <w:t>自然环境：在农田中，由水土、风、光、地域等自然事物所形成的环境。鉴于自然环境的概念较为宽泛，在本规范中，仅考虑土壤温度、土壤湿度、土壤盐分、土壤酸碱度、土壤营养元素、土壤类型等土壤信息描述；空气温度、空气湿度、空气二氧化碳浓度、空气NH₃浓度等空气信息描述；风速描述；阳光描述；水的描述</w:t>
      </w:r>
      <w:r>
        <w:rPr>
          <w:rFonts w:hint="eastAsia" w:ascii="宋体" w:hAnsi="宋体" w:eastAsia="宋体"/>
          <w:color w:val="000000"/>
          <w:sz w:val="24"/>
          <w:szCs w:val="24"/>
          <w:lang w:eastAsia="zh-CN"/>
        </w:rPr>
        <w:t>。</w:t>
      </w:r>
    </w:p>
    <w:p w14:paraId="0D84FD80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4552A212">
      <w:pPr>
        <w:pStyle w:val="5"/>
        <w:snapToGrid w:val="0"/>
        <w:jc w:val="left"/>
        <w:outlineLvl w:val="2"/>
        <w:rPr>
          <w:rFonts w:ascii="宋体" w:hAnsi="宋体" w:eastAsia="宋体"/>
          <w:color w:val="000000"/>
        </w:rPr>
      </w:pPr>
      <w:bookmarkStart w:id="55" w:name="_Toc30933"/>
      <w:bookmarkStart w:id="56" w:name="_Toc31250"/>
      <w:r>
        <w:rPr>
          <w:rFonts w:ascii="宋体" w:hAnsi="宋体" w:eastAsia="宋体"/>
          <w:color w:val="000000"/>
        </w:rPr>
        <w:t>2.7.2 自然环境标注</w:t>
      </w:r>
      <w:bookmarkEnd w:id="55"/>
      <w:bookmarkEnd w:id="56"/>
    </w:p>
    <w:p w14:paraId="750CFADF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7D376B53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土壤温度只标注温度值、温度范围或具有描述温度含义的词语。当描述性词语既包括温度含义，又包括湿度含义时，统一标为“土壤温度”。</w:t>
      </w:r>
    </w:p>
    <w:p w14:paraId="13BD2C52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土壤湿度只标注湿度值、湿度范围或具有描述湿度含义的词语。</w:t>
      </w:r>
    </w:p>
    <w:p w14:paraId="4DA6098D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土壤盐分只标注土壤含盐量、盐度范围或描述盐分程度的词语。</w:t>
      </w:r>
    </w:p>
    <w:p w14:paraId="1E7EC040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土壤酸碱度只标注PH值、酸碱范围或描述酸碱程度的词语。</w:t>
      </w:r>
    </w:p>
    <w:p w14:paraId="11CD651F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土壤营养只标注氮、磷、钾、微量元素等词语。</w:t>
      </w:r>
    </w:p>
    <w:p w14:paraId="2702EEDB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土壤类型仅标注粘土、壤土、冲积壤土、砂壤土等具体的专业术语或带有简短限定词的专业术语。</w:t>
      </w:r>
    </w:p>
    <w:p w14:paraId="7AD2FE6A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空气温度、空气湿度标注原则参考土壤温度和土壤湿度。</w:t>
      </w:r>
    </w:p>
    <w:p w14:paraId="27353BFE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空气二氧化碳浓度、NH₃浓度只标注浓度值、浓度范围或具有二氧化碳、NH₃相关描述的词语。</w:t>
      </w:r>
    </w:p>
    <w:p w14:paraId="2946D385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风只标注风速值、风速值范围以及描述风速的相关词语。</w:t>
      </w:r>
    </w:p>
    <w:p w14:paraId="20D7DB65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阳光只标注光照强度值、强度范围以及描述光照的相关词语。</w:t>
      </w:r>
    </w:p>
    <w:p w14:paraId="6F58D99F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水只标注需水量、需水范围以及描述水的相关词语。</w:t>
      </w:r>
    </w:p>
    <w:p w14:paraId="07F3FBA2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描述性词汇既包含空气温度又能描述土壤温度时，标注为空气温度。空气湿度、土壤湿度同理。标注优先级：空气温度&gt;土壤温度、空气湿度&gt;土壤湿度。</w:t>
      </w:r>
    </w:p>
    <w:p w14:paraId="012F4636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3E51156B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实体部分</w:t>
      </w:r>
    </w:p>
    <w:p w14:paraId="451DB294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自然环境标注样例：</w:t>
      </w:r>
    </w:p>
    <w:p w14:paraId="4F1E91D5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种子在</w:t>
      </w:r>
      <w:r>
        <w:rPr>
          <w:rFonts w:ascii="宋体" w:hAnsi="宋体" w:eastAsia="宋体"/>
          <w:color w:val="0188FB"/>
          <w:sz w:val="24"/>
          <w:szCs w:val="24"/>
        </w:rPr>
        <w:t>1～3℃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能发芽，适宜温度为</w:t>
      </w:r>
      <w:r>
        <w:rPr>
          <w:rFonts w:ascii="宋体" w:hAnsi="宋体" w:eastAsia="宋体"/>
          <w:color w:val="0188FB"/>
          <w:sz w:val="24"/>
          <w:szCs w:val="24"/>
        </w:rPr>
        <w:t>25～30℃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；幼苗能忍耐</w:t>
      </w:r>
      <w:r>
        <w:rPr>
          <w:rFonts w:ascii="宋体" w:hAnsi="宋体" w:eastAsia="宋体"/>
          <w:color w:val="0188FB"/>
          <w:sz w:val="24"/>
          <w:szCs w:val="24"/>
        </w:rPr>
        <w:t>-3～-5℃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低温，幼苗期适宜生长温度</w:t>
      </w:r>
      <w:r>
        <w:rPr>
          <w:rFonts w:ascii="宋体" w:hAnsi="宋体" w:eastAsia="宋体"/>
          <w:color w:val="0188FB"/>
          <w:sz w:val="24"/>
          <w:szCs w:val="24"/>
        </w:rPr>
        <w:t>10～15℃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；快速生长期</w:t>
      </w:r>
      <w:r>
        <w:rPr>
          <w:rFonts w:ascii="宋体" w:hAnsi="宋体" w:eastAsia="宋体"/>
          <w:color w:val="0188FB"/>
          <w:sz w:val="24"/>
          <w:szCs w:val="24"/>
        </w:rPr>
        <w:t>19～23℃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；成熟期</w:t>
      </w:r>
      <w:r>
        <w:rPr>
          <w:rFonts w:ascii="宋体" w:hAnsi="宋体" w:eastAsia="宋体"/>
          <w:color w:val="0188FB"/>
          <w:sz w:val="24"/>
          <w:szCs w:val="24"/>
        </w:rPr>
        <w:t>18～20℃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。开花期如遇</w:t>
      </w:r>
      <w:r>
        <w:rPr>
          <w:rFonts w:ascii="宋体" w:hAnsi="宋体" w:eastAsia="宋体"/>
          <w:color w:val="0188FB"/>
          <w:sz w:val="24"/>
          <w:szCs w:val="24"/>
        </w:rPr>
        <w:t>-1～-2℃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低温，花器死亡，不能形成种子。</w:t>
      </w:r>
    </w:p>
    <w:p w14:paraId="66316C06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香蕉喜</w:t>
      </w:r>
      <w:r>
        <w:rPr>
          <w:rFonts w:ascii="宋体" w:hAnsi="宋体" w:eastAsia="宋体"/>
          <w:color w:val="0188FB"/>
          <w:sz w:val="24"/>
          <w:szCs w:val="24"/>
        </w:rPr>
        <w:t>湿热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气候，在土层深、土质疏松、排水良好的地里生长旺盛。在类似牙买加南部的</w:t>
      </w:r>
      <w:r>
        <w:rPr>
          <w:rFonts w:ascii="宋体" w:hAnsi="宋体" w:eastAsia="宋体"/>
          <w:color w:val="0188FB"/>
          <w:sz w:val="24"/>
          <w:szCs w:val="24"/>
        </w:rPr>
        <w:t>半干旱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（空气湿度）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地区灌溉栽培也已成功。</w:t>
      </w:r>
    </w:p>
    <w:p w14:paraId="081AF81F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香蕉根群细嫩，对土壤的选择较严，通气不良结构差的</w:t>
      </w:r>
      <w:r>
        <w:rPr>
          <w:rFonts w:ascii="宋体" w:hAnsi="宋体" w:eastAsia="宋体"/>
          <w:color w:val="0188FB"/>
          <w:sz w:val="24"/>
          <w:szCs w:val="24"/>
        </w:rPr>
        <w:t>粘重土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（土壤类型）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或排水不良，都极不利于根系的发育，以</w:t>
      </w:r>
      <w:r>
        <w:rPr>
          <w:rFonts w:ascii="宋体" w:hAnsi="宋体" w:eastAsia="宋体"/>
          <w:color w:val="0188FB"/>
          <w:sz w:val="24"/>
          <w:szCs w:val="24"/>
        </w:rPr>
        <w:t>粘土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（土壤类型）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含量&lt;40%、地下水位在1米以下的</w:t>
      </w:r>
      <w:r>
        <w:rPr>
          <w:rFonts w:ascii="宋体" w:hAnsi="宋体" w:eastAsia="宋体"/>
          <w:color w:val="0188FB"/>
          <w:sz w:val="24"/>
          <w:szCs w:val="24"/>
        </w:rPr>
        <w:t>砂壤土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（土壤类型）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，尤以</w:t>
      </w:r>
      <w:r>
        <w:rPr>
          <w:rFonts w:ascii="宋体" w:hAnsi="宋体" w:eastAsia="宋体"/>
          <w:color w:val="0188FB"/>
          <w:sz w:val="24"/>
          <w:szCs w:val="24"/>
        </w:rPr>
        <w:t>冲积壤土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（土壤类型）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或</w:t>
      </w:r>
      <w:r>
        <w:rPr>
          <w:rFonts w:ascii="宋体" w:hAnsi="宋体" w:eastAsia="宋体"/>
          <w:color w:val="0188FB"/>
          <w:sz w:val="24"/>
          <w:szCs w:val="24"/>
        </w:rPr>
        <w:t>腐殖质壤土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（土壤类型）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为适宜。</w:t>
      </w:r>
    </w:p>
    <w:p w14:paraId="529A23D0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卵孢子在</w:t>
      </w:r>
      <w:r>
        <w:rPr>
          <w:rFonts w:ascii="宋体" w:hAnsi="宋体" w:eastAsia="宋体"/>
          <w:color w:val="0188FB"/>
          <w:sz w:val="24"/>
          <w:szCs w:val="24"/>
        </w:rPr>
        <w:t>10-26℃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都可萌发，</w:t>
      </w:r>
      <w:r>
        <w:rPr>
          <w:rFonts w:ascii="宋体" w:hAnsi="宋体" w:eastAsia="宋体"/>
          <w:color w:val="0188FB"/>
          <w:sz w:val="24"/>
          <w:szCs w:val="24"/>
        </w:rPr>
        <w:t>19-20℃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0188FB"/>
          <w:sz w:val="24"/>
          <w:szCs w:val="24"/>
        </w:rPr>
        <w:t>10-25℃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都能致病，</w:t>
      </w:r>
      <w:r>
        <w:rPr>
          <w:rFonts w:ascii="宋体" w:hAnsi="宋体" w:eastAsia="宋体"/>
          <w:color w:val="0188FB"/>
          <w:sz w:val="24"/>
          <w:szCs w:val="24"/>
        </w:rPr>
        <w:t>15-20℃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最适。</w:t>
      </w:r>
    </w:p>
    <w:p w14:paraId="724A09B8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发病适温</w:t>
      </w:r>
      <w:r>
        <w:rPr>
          <w:rFonts w:ascii="宋体" w:hAnsi="宋体" w:eastAsia="宋体"/>
          <w:color w:val="0188FB"/>
          <w:sz w:val="24"/>
          <w:szCs w:val="24"/>
        </w:rPr>
        <w:t>25-28℃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，菌丝生长温限</w:t>
      </w:r>
      <w:r>
        <w:rPr>
          <w:rFonts w:ascii="宋体" w:hAnsi="宋体" w:eastAsia="宋体"/>
          <w:color w:val="0188FB"/>
          <w:sz w:val="24"/>
          <w:szCs w:val="24"/>
        </w:rPr>
        <w:t>10-35℃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，最适</w:t>
      </w:r>
      <w:r>
        <w:rPr>
          <w:rFonts w:ascii="宋体" w:hAnsi="宋体" w:eastAsia="宋体"/>
          <w:color w:val="0188FB"/>
          <w:sz w:val="24"/>
          <w:szCs w:val="24"/>
        </w:rPr>
        <w:t>22-25℃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，分生孢子形成温限</w:t>
      </w:r>
      <w:r>
        <w:rPr>
          <w:rFonts w:ascii="宋体" w:hAnsi="宋体" w:eastAsia="宋体"/>
          <w:color w:val="0188FB"/>
          <w:sz w:val="24"/>
          <w:szCs w:val="24"/>
        </w:rPr>
        <w:t>15-30℃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，最适</w:t>
      </w:r>
      <w:r>
        <w:rPr>
          <w:rFonts w:ascii="宋体" w:hAnsi="宋体" w:eastAsia="宋体"/>
          <w:color w:val="0188FB"/>
          <w:sz w:val="24"/>
          <w:szCs w:val="24"/>
        </w:rPr>
        <w:t>25℃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，孢子萌发温限</w:t>
      </w:r>
      <w:r>
        <w:rPr>
          <w:rFonts w:ascii="宋体" w:hAnsi="宋体" w:eastAsia="宋体"/>
          <w:color w:val="0188FB"/>
          <w:sz w:val="24"/>
          <w:szCs w:val="24"/>
        </w:rPr>
        <w:t>10-35℃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，最适</w:t>
      </w:r>
      <w:r>
        <w:rPr>
          <w:rFonts w:ascii="宋体" w:hAnsi="宋体" w:eastAsia="宋体"/>
          <w:color w:val="0188FB"/>
          <w:sz w:val="24"/>
          <w:szCs w:val="24"/>
        </w:rPr>
        <w:t>30℃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</w:p>
    <w:p w14:paraId="0C5C838D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荞麦喜</w:t>
      </w:r>
      <w:r>
        <w:rPr>
          <w:rFonts w:ascii="宋体" w:hAnsi="宋体" w:eastAsia="宋体"/>
          <w:color w:val="0188FB"/>
          <w:sz w:val="24"/>
          <w:szCs w:val="24"/>
        </w:rPr>
        <w:t>凉爽湿润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的气候，不耐</w:t>
      </w:r>
      <w:r>
        <w:rPr>
          <w:rFonts w:ascii="宋体" w:hAnsi="宋体" w:eastAsia="宋体"/>
          <w:color w:val="0188FB"/>
          <w:sz w:val="24"/>
          <w:szCs w:val="24"/>
        </w:rPr>
        <w:t>高温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</w:t>
      </w:r>
      <w:r>
        <w:rPr>
          <w:rFonts w:hint="eastAsia" w:ascii="宋体" w:hAnsi="宋体" w:eastAsia="宋体"/>
          <w:color w:val="0188FB"/>
          <w:sz w:val="23"/>
          <w:szCs w:val="23"/>
          <w:vertAlign w:val="superscript"/>
          <w:lang w:eastAsia="zh-CN"/>
        </w:rPr>
        <w:t>空气温度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0188FB"/>
          <w:sz w:val="24"/>
          <w:szCs w:val="24"/>
        </w:rPr>
        <w:t>干旱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</w:t>
      </w:r>
      <w:r>
        <w:rPr>
          <w:rFonts w:hint="eastAsia" w:ascii="宋体" w:hAnsi="宋体" w:eastAsia="宋体"/>
          <w:color w:val="0188FB"/>
          <w:sz w:val="23"/>
          <w:szCs w:val="23"/>
          <w:vertAlign w:val="superscript"/>
          <w:lang w:eastAsia="zh-CN"/>
        </w:rPr>
        <w:t>空气湿度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0188FB"/>
          <w:sz w:val="24"/>
          <w:szCs w:val="24"/>
        </w:rPr>
        <w:t>大风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</w:t>
      </w:r>
      <w:r>
        <w:rPr>
          <w:rFonts w:hint="eastAsia" w:ascii="宋体" w:hAnsi="宋体" w:eastAsia="宋体"/>
          <w:color w:val="0188FB"/>
          <w:sz w:val="23"/>
          <w:szCs w:val="23"/>
          <w:vertAlign w:val="superscript"/>
          <w:lang w:eastAsia="zh-CN"/>
        </w:rPr>
        <w:t>风速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，畏</w:t>
      </w:r>
      <w:r>
        <w:rPr>
          <w:rFonts w:ascii="宋体" w:hAnsi="宋体" w:eastAsia="宋体"/>
          <w:color w:val="0188FB"/>
          <w:sz w:val="24"/>
          <w:szCs w:val="24"/>
        </w:rPr>
        <w:t>霜冻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，喜</w:t>
      </w:r>
      <w:r>
        <w:rPr>
          <w:rFonts w:ascii="宋体" w:hAnsi="宋体" w:eastAsia="宋体"/>
          <w:color w:val="0188FB"/>
          <w:sz w:val="24"/>
          <w:szCs w:val="24"/>
        </w:rPr>
        <w:t>日照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（阳光）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，需</w:t>
      </w:r>
      <w:r>
        <w:rPr>
          <w:rFonts w:ascii="宋体" w:hAnsi="宋体" w:eastAsia="宋体"/>
          <w:color w:val="0188FB"/>
          <w:sz w:val="24"/>
          <w:szCs w:val="24"/>
        </w:rPr>
        <w:t>水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（水）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较多</w:t>
      </w:r>
    </w:p>
    <w:p w14:paraId="3319B789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b/>
          <w:bCs/>
          <w:color w:val="000000"/>
          <w:sz w:val="30"/>
          <w:szCs w:val="30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香蕉叶片大、假茎质脆、根浅生。风速</w:t>
      </w:r>
      <w:r>
        <w:rPr>
          <w:rFonts w:ascii="宋体" w:hAnsi="宋体" w:eastAsia="宋体"/>
          <w:color w:val="0188FB"/>
          <w:sz w:val="24"/>
          <w:szCs w:val="24"/>
        </w:rPr>
        <w:t>25～30km/h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（风速）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叶片撕烂、叶柄吹折，</w:t>
      </w:r>
      <w:r>
        <w:rPr>
          <w:rFonts w:ascii="宋体" w:hAnsi="宋体" w:eastAsia="宋体"/>
          <w:color w:val="0188FB"/>
          <w:sz w:val="24"/>
          <w:szCs w:val="24"/>
        </w:rPr>
        <w:t>65km/h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（风速）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时假茎折断或整株吹倒，</w:t>
      </w:r>
      <w:r>
        <w:rPr>
          <w:rFonts w:ascii="宋体" w:hAnsi="宋体" w:eastAsia="宋体"/>
          <w:color w:val="0188FB"/>
          <w:sz w:val="24"/>
          <w:szCs w:val="24"/>
        </w:rPr>
        <w:t>100km/h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（风速）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能将整个香蕉园摧毁。</w:t>
      </w:r>
    </w:p>
    <w:p w14:paraId="2892D884">
      <w:pPr>
        <w:pStyle w:val="3"/>
        <w:numPr>
          <w:ilvl w:val="0"/>
          <w:numId w:val="7"/>
        </w:numPr>
        <w:snapToGrid w:val="0"/>
        <w:ind w:leftChars="0"/>
        <w:jc w:val="left"/>
        <w:outlineLvl w:val="0"/>
        <w:rPr>
          <w:rFonts w:ascii="宋体" w:hAnsi="宋体" w:eastAsia="宋体"/>
        </w:rPr>
      </w:pPr>
      <w:bookmarkStart w:id="57" w:name="_Toc30376"/>
      <w:bookmarkStart w:id="58" w:name="_Toc24391"/>
      <w:r>
        <w:rPr>
          <w:rFonts w:hint="eastAsia" w:ascii="宋体" w:hAnsi="宋体" w:eastAsia="宋体"/>
          <w:lang w:eastAsia="zh-CN"/>
        </w:rPr>
        <w:t>农业语义关系</w:t>
      </w:r>
      <w:r>
        <w:rPr>
          <w:rFonts w:ascii="宋体" w:hAnsi="宋体" w:eastAsia="宋体"/>
        </w:rPr>
        <w:t>的定义</w:t>
      </w:r>
      <w:bookmarkEnd w:id="57"/>
      <w:bookmarkEnd w:id="58"/>
    </w:p>
    <w:p w14:paraId="7F8122C9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下表所示，本规范将实体分为七类，分别为：农作物、病害、虫害、自然环境、农药、化肥和症状。下表给出了它们之间的关系，接下会对这些关系进行详细介绍。需要注意的的是，本规范介绍的关系都是有方向的。</w:t>
      </w:r>
    </w:p>
    <w:p w14:paraId="7F0101DA">
      <w:pPr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br w:type="page"/>
      </w:r>
    </w:p>
    <w:p w14:paraId="14754C27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887"/>
        <w:gridCol w:w="913"/>
        <w:gridCol w:w="940"/>
        <w:gridCol w:w="954"/>
        <w:gridCol w:w="954"/>
        <w:gridCol w:w="954"/>
        <w:gridCol w:w="954"/>
      </w:tblGrid>
      <w:tr w14:paraId="7697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31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5BD6BA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013743D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农作物</w:t>
            </w: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FBE31F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病害</w:t>
            </w: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DBC72C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虫害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E0E3A11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自然环境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83CC182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农药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F3B931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肥料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000F7E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症状</w:t>
            </w:r>
          </w:p>
        </w:tc>
      </w:tr>
      <w:tr w14:paraId="1FBC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81912E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农作物</w:t>
            </w: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D4A4345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498019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抗性</w:t>
            </w: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E9AD37D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抗性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12F46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抗性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603832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132C1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FB8FEE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表现</w:t>
            </w:r>
          </w:p>
        </w:tc>
      </w:tr>
      <w:tr w14:paraId="044C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64325C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病害</w:t>
            </w: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CEA543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危害</w:t>
            </w: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6E4BEC4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587CE7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F5AB1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0E0B01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546D28A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1096107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导致</w:t>
            </w:r>
          </w:p>
        </w:tc>
      </w:tr>
      <w:tr w14:paraId="1962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1D9731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虫害</w:t>
            </w: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C274A4D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危害</w:t>
            </w: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29C21D1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诱发</w:t>
            </w: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5A9F87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防治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15E2BD6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6B89CF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抗性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A8D909F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4769CD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导致</w:t>
            </w:r>
          </w:p>
        </w:tc>
      </w:tr>
      <w:tr w14:paraId="6651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0580E3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自然环境</w:t>
            </w: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143C6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促进、抑制</w:t>
            </w: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7B492F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诱发、缓解</w:t>
            </w: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7FAFA8D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诱发、缓解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A63DCE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37ABC7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509DFF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D1C9F5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导致、缓解</w:t>
            </w:r>
          </w:p>
        </w:tc>
      </w:tr>
      <w:tr w14:paraId="13CD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7D7FD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农药</w:t>
            </w: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99E4E4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促进、危害</w:t>
            </w: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0B4975D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防治</w:t>
            </w: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C4E4C0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防治</w:t>
            </w:r>
          </w:p>
          <w:p w14:paraId="1B6A6125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恶化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444B40C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C0626F5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E4E3609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11E001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 w14:paraId="1878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3756AE7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肥料</w:t>
            </w: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6509554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促进、危害</w:t>
            </w: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E6CBD08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防治、恶化</w:t>
            </w: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AC096A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防治、恶化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D282D8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C263DB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5E28B0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E297DC6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防治</w:t>
            </w:r>
          </w:p>
        </w:tc>
      </w:tr>
      <w:tr w14:paraId="39FFE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564307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症状</w:t>
            </w:r>
          </w:p>
        </w:tc>
        <w:tc>
          <w:tcPr>
            <w:tcW w:w="8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BEA2AD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71126A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表征</w:t>
            </w:r>
          </w:p>
        </w:tc>
        <w:tc>
          <w:tcPr>
            <w:tcW w:w="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A1F549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表征</w:t>
            </w: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D4DF776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81D6FF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F57C0E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291CB21">
            <w:pPr>
              <w:snapToGrid w:val="0"/>
              <w:spacing w:before="0" w:after="0" w:line="360" w:lineRule="auto"/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</w:tbl>
    <w:p w14:paraId="63D34B2F">
      <w:pPr>
        <w:snapToGrid w:val="0"/>
        <w:spacing w:before="0" w:after="0" w:line="240" w:lineRule="auto"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1"/>
          <w:szCs w:val="21"/>
        </w:rPr>
        <w:t>
</w:t>
      </w:r>
    </w:p>
    <w:p w14:paraId="14E3EE79">
      <w:p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1"/>
          <w:szCs w:val="21"/>
        </w:rPr>
        <w:drawing>
          <wp:inline distT="0" distB="0" distL="0" distR="0">
            <wp:extent cx="5426075" cy="409321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4E8A">
      <w:pPr>
        <w:numPr>
          <w:ilvl w:val="0"/>
          <w:numId w:val="0"/>
        </w:numPr>
      </w:pPr>
    </w:p>
    <w:p w14:paraId="22B9FB55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6911C84E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在一句话中出现一对多、多对一、多对多的关系时，我们需要前后两两之间建立关系。例如一种农药可以防治多种病害时，每一种农药都要和病害之间构建关系。</w:t>
      </w:r>
    </w:p>
    <w:p w14:paraId="3350019A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相同名称的实体不与同一位置上的实体构建关系，例如出现“敌百虫可以防治蚜虫，蚜虫是一类植食性害虫”，“敌百虫”只与第一个“蚜虫”建立关系，不需再与第二个“蚜虫”建立关系。</w:t>
      </w:r>
    </w:p>
    <w:p w14:paraId="61968310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一对实体之间可能出现多种语义关系。</w:t>
      </w:r>
    </w:p>
    <w:p w14:paraId="11A0EF40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59" w:name="_Toc8602"/>
      <w:bookmarkStart w:id="60" w:name="_Toc18809"/>
      <w:r>
        <w:rPr>
          <w:rFonts w:ascii="宋体" w:hAnsi="宋体" w:eastAsia="宋体"/>
        </w:rPr>
        <w:t>3.1 抗性关系</w:t>
      </w:r>
      <w:bookmarkEnd w:id="59"/>
      <w:bookmarkEnd w:id="60"/>
    </w:p>
    <w:p w14:paraId="6E8AB833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61" w:name="_Toc3804"/>
      <w:bookmarkStart w:id="62" w:name="_Toc24602"/>
      <w:r>
        <w:rPr>
          <w:rFonts w:ascii="宋体" w:hAnsi="宋体" w:eastAsia="宋体"/>
        </w:rPr>
        <w:t>3.1.1 农作物对病害的抗性关系</w:t>
      </w:r>
      <w:bookmarkEnd w:id="61"/>
      <w:bookmarkEnd w:id="62"/>
    </w:p>
    <w:p w14:paraId="7AE6FADF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对于一些病害，会有一些农作物对它有一定的抵抗能力。</w:t>
      </w:r>
    </w:p>
    <w:p w14:paraId="77BBBF87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陇春23号</w:t>
      </w:r>
      <w:r>
        <w:rPr>
          <w:rFonts w:ascii="宋体" w:hAnsi="宋体" w:eastAsia="宋体"/>
          <w:color w:val="000000"/>
          <w:sz w:val="24"/>
          <w:szCs w:val="24"/>
        </w:rPr>
        <w:t>，生育期为105天，株高110厘米左右，长圆形，红粒，角质，千粒重50克。抗</w:t>
      </w:r>
      <w:r>
        <w:rPr>
          <w:rFonts w:ascii="宋体" w:hAnsi="宋体" w:eastAsia="宋体"/>
          <w:color w:val="403ED6"/>
          <w:sz w:val="24"/>
          <w:szCs w:val="24"/>
        </w:rPr>
        <w:t>条锈病</w:t>
      </w:r>
      <w:r>
        <w:rPr>
          <w:rFonts w:ascii="宋体" w:hAnsi="宋体" w:eastAsia="宋体"/>
          <w:color w:val="000000"/>
          <w:sz w:val="24"/>
          <w:szCs w:val="24"/>
        </w:rPr>
        <w:t>，灌浆落黄好。</w:t>
      </w:r>
    </w:p>
    <w:p w14:paraId="5F1F6748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可以抽取三元组知识如下：</w:t>
      </w:r>
    </w:p>
    <w:p w14:paraId="59E97FF1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陇春23号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403ED6"/>
          <w:sz w:val="24"/>
          <w:szCs w:val="24"/>
        </w:rPr>
        <w:t>条锈病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98F5985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金星</w:t>
      </w:r>
      <w:r>
        <w:rPr>
          <w:rFonts w:ascii="宋体" w:hAnsi="宋体" w:eastAsia="宋体"/>
          <w:color w:val="000000"/>
          <w:sz w:val="24"/>
          <w:szCs w:val="24"/>
        </w:rPr>
        <w:t>抗逆性强，抗旱耐涝，耐瘠薄，抗寒性、抗风力好，病虫害少，高抗</w:t>
      </w:r>
      <w:r>
        <w:rPr>
          <w:rFonts w:ascii="宋体" w:hAnsi="宋体" w:eastAsia="宋体"/>
          <w:color w:val="403ED6"/>
          <w:sz w:val="24"/>
          <w:szCs w:val="24"/>
        </w:rPr>
        <w:t>梨黑星病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403ED6"/>
          <w:sz w:val="24"/>
          <w:szCs w:val="24"/>
        </w:rPr>
        <w:t>腐烂病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403ED6"/>
          <w:sz w:val="24"/>
          <w:szCs w:val="24"/>
        </w:rPr>
        <w:t>锈病。</w:t>
      </w:r>
    </w:p>
    <w:p w14:paraId="08F98E33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可以抽取三元组知识如下：</w:t>
      </w:r>
    </w:p>
    <w:p w14:paraId="1EEBEC24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金星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403ED6"/>
          <w:sz w:val="24"/>
          <w:szCs w:val="24"/>
        </w:rPr>
        <w:t>梨黑星病</w:t>
      </w:r>
      <w:r>
        <w:rPr>
          <w:rFonts w:ascii="宋体" w:hAnsi="宋体" w:eastAsia="宋体"/>
          <w:color w:val="000000"/>
          <w:sz w:val="24"/>
          <w:szCs w:val="24"/>
        </w:rPr>
        <w:t>）             （</w:t>
      </w:r>
      <w:r>
        <w:rPr>
          <w:rFonts w:ascii="宋体" w:hAnsi="宋体" w:eastAsia="宋体"/>
          <w:color w:val="FB8D00"/>
          <w:sz w:val="24"/>
          <w:szCs w:val="24"/>
        </w:rPr>
        <w:t>金星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403ED6"/>
          <w:sz w:val="24"/>
          <w:szCs w:val="24"/>
        </w:rPr>
        <w:t>腐烂病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3DAA41A">
      <w:pPr>
        <w:snapToGrid w:val="0"/>
        <w:spacing w:before="0" w:after="0" w:line="360" w:lineRule="auto"/>
        <w:ind w:left="0"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金星，</w:t>
      </w:r>
      <w:r>
        <w:rPr>
          <w:rFonts w:ascii="宋体" w:hAnsi="宋体" w:eastAsia="宋体"/>
          <w:color w:val="000000"/>
          <w:sz w:val="24"/>
          <w:szCs w:val="24"/>
        </w:rPr>
        <w:t>抗性，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F9A9A21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硕丰一号</w:t>
      </w:r>
      <w:r>
        <w:rPr>
          <w:rFonts w:ascii="宋体" w:hAnsi="宋体" w:eastAsia="宋体"/>
          <w:color w:val="000000"/>
          <w:sz w:val="24"/>
          <w:szCs w:val="24"/>
        </w:rPr>
        <w:t>，本品种属</w:t>
      </w:r>
      <w:r>
        <w:rPr>
          <w:rFonts w:ascii="宋体" w:hAnsi="宋体" w:eastAsia="宋体"/>
          <w:color w:val="FB8D00"/>
          <w:sz w:val="24"/>
          <w:szCs w:val="24"/>
        </w:rPr>
        <w:t>陆地棉</w:t>
      </w:r>
      <w:r>
        <w:rPr>
          <w:rFonts w:ascii="宋体" w:hAnsi="宋体" w:eastAsia="宋体"/>
          <w:color w:val="000000"/>
          <w:sz w:val="24"/>
          <w:szCs w:val="24"/>
        </w:rPr>
        <w:t>特早熟类型，生育期104天。霜前花大于98%，衣分率44%，抗</w:t>
      </w:r>
      <w:r>
        <w:rPr>
          <w:rFonts w:ascii="宋体" w:hAnsi="宋体" w:eastAsia="宋体"/>
          <w:color w:val="403ED6"/>
          <w:sz w:val="24"/>
          <w:szCs w:val="24"/>
        </w:rPr>
        <w:t>枯萎病</w:t>
      </w:r>
      <w:r>
        <w:rPr>
          <w:rFonts w:ascii="宋体" w:hAnsi="宋体" w:eastAsia="宋体"/>
          <w:color w:val="000000"/>
          <w:sz w:val="24"/>
          <w:szCs w:val="24"/>
        </w:rPr>
        <w:t>、耐</w:t>
      </w:r>
      <w:r>
        <w:rPr>
          <w:rFonts w:ascii="宋体" w:hAnsi="宋体" w:eastAsia="宋体"/>
          <w:color w:val="403ED6"/>
          <w:sz w:val="24"/>
          <w:szCs w:val="24"/>
        </w:rPr>
        <w:t>黄萎病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134A9AFD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可以抽取三元组知识如下：</w:t>
      </w:r>
    </w:p>
    <w:p w14:paraId="39786129">
      <w:pPr>
        <w:snapToGrid w:val="0"/>
        <w:spacing w:before="0" w:after="0" w:line="360" w:lineRule="auto"/>
        <w:ind w:left="0"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硕丰一号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403ED6"/>
          <w:sz w:val="24"/>
          <w:szCs w:val="24"/>
        </w:rPr>
        <w:t>枯萎病</w:t>
      </w:r>
      <w:r>
        <w:rPr>
          <w:rFonts w:ascii="宋体" w:hAnsi="宋体" w:eastAsia="宋体"/>
          <w:color w:val="000000"/>
          <w:sz w:val="24"/>
          <w:szCs w:val="24"/>
        </w:rPr>
        <w:t>）           （</w:t>
      </w:r>
      <w:r>
        <w:rPr>
          <w:rFonts w:ascii="宋体" w:hAnsi="宋体" w:eastAsia="宋体"/>
          <w:color w:val="FB8D00"/>
          <w:sz w:val="24"/>
          <w:szCs w:val="24"/>
        </w:rPr>
        <w:t>硕丰一号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403ED6"/>
          <w:sz w:val="24"/>
          <w:szCs w:val="24"/>
        </w:rPr>
        <w:t>黄萎病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376ED6D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63" w:name="_Toc11682"/>
      <w:bookmarkStart w:id="64" w:name="_Toc23842"/>
      <w:r>
        <w:rPr>
          <w:rFonts w:ascii="宋体" w:hAnsi="宋体" w:eastAsia="宋体"/>
        </w:rPr>
        <w:t>3.1.2 农作物对虫害的抗性关系</w:t>
      </w:r>
      <w:bookmarkEnd w:id="63"/>
      <w:bookmarkEnd w:id="64"/>
    </w:p>
    <w:p w14:paraId="359403AF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对于一些虫害，会有一些农作物对它有一定的抵抗能力。</w:t>
      </w:r>
    </w:p>
    <w:p w14:paraId="521585D9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金星</w:t>
      </w:r>
      <w:r>
        <w:rPr>
          <w:rFonts w:ascii="宋体" w:hAnsi="宋体" w:eastAsia="宋体"/>
          <w:color w:val="000000"/>
          <w:sz w:val="24"/>
          <w:szCs w:val="24"/>
        </w:rPr>
        <w:t>抗逆性强，抗旱耐涝，耐瘠薄，抗寒性、抗风力好，病虫害少，</w:t>
      </w:r>
      <w:r>
        <w:rPr>
          <w:rFonts w:ascii="宋体" w:hAnsi="宋体" w:eastAsia="宋体"/>
          <w:color w:val="ED41FD"/>
          <w:sz w:val="24"/>
          <w:szCs w:val="24"/>
        </w:rPr>
        <w:t>臭板虫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蚜虫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梨木虱</w:t>
      </w:r>
      <w:r>
        <w:rPr>
          <w:rFonts w:ascii="宋体" w:hAnsi="宋体" w:eastAsia="宋体"/>
          <w:color w:val="000000"/>
          <w:sz w:val="24"/>
          <w:szCs w:val="24"/>
        </w:rPr>
        <w:t>较少危害。</w:t>
      </w:r>
    </w:p>
    <w:p w14:paraId="2E809EDC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31799F30">
      <w:pPr>
        <w:snapToGrid w:val="0"/>
        <w:spacing w:before="0" w:after="0" w:line="360" w:lineRule="auto"/>
        <w:ind w:left="0"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金星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ED41FD"/>
          <w:sz w:val="24"/>
          <w:szCs w:val="24"/>
        </w:rPr>
        <w:t>臭板虫</w:t>
      </w:r>
      <w:r>
        <w:rPr>
          <w:rFonts w:ascii="宋体" w:hAnsi="宋体" w:eastAsia="宋体"/>
          <w:color w:val="000000"/>
          <w:sz w:val="24"/>
          <w:szCs w:val="24"/>
        </w:rPr>
        <w:t>）               （</w:t>
      </w:r>
      <w:r>
        <w:rPr>
          <w:rFonts w:ascii="宋体" w:hAnsi="宋体" w:eastAsia="宋体"/>
          <w:color w:val="FB8D00"/>
          <w:sz w:val="24"/>
          <w:szCs w:val="24"/>
        </w:rPr>
        <w:t>金星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ED41FD"/>
          <w:sz w:val="24"/>
          <w:szCs w:val="24"/>
        </w:rPr>
        <w:t>蚜虫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8665DC3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金星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ED41FD"/>
          <w:sz w:val="24"/>
          <w:szCs w:val="24"/>
        </w:rPr>
        <w:t>梨木虱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D5BBBB2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65" w:name="_Toc7583"/>
      <w:bookmarkStart w:id="66" w:name="_Toc20271"/>
      <w:r>
        <w:rPr>
          <w:rFonts w:ascii="宋体" w:hAnsi="宋体" w:eastAsia="宋体"/>
        </w:rPr>
        <w:t>3.1.3 农作物和自然环境之间的抗性关系</w:t>
      </w:r>
      <w:bookmarkEnd w:id="65"/>
      <w:bookmarkEnd w:id="66"/>
    </w:p>
    <w:p w14:paraId="771C740B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对于一些自然环境情况，一些农作物对其有一定的抵抗能力。</w:t>
      </w:r>
    </w:p>
    <w:p w14:paraId="7E6341F5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桑葚</w:t>
      </w:r>
      <w:r>
        <w:rPr>
          <w:rFonts w:ascii="宋体" w:hAnsi="宋体" w:eastAsia="宋体"/>
          <w:color w:val="000000"/>
          <w:sz w:val="24"/>
          <w:szCs w:val="24"/>
        </w:rPr>
        <w:t>对土壤有较强的适应性，具有耐</w:t>
      </w:r>
      <w:r>
        <w:rPr>
          <w:rFonts w:ascii="宋体" w:hAnsi="宋体" w:eastAsia="宋体"/>
          <w:color w:val="0188FB"/>
          <w:sz w:val="24"/>
          <w:szCs w:val="24"/>
        </w:rPr>
        <w:t>瘠薄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（土壤营养）</w:t>
      </w:r>
      <w:r>
        <w:rPr>
          <w:rFonts w:ascii="宋体" w:hAnsi="宋体" w:eastAsia="宋体"/>
          <w:color w:val="000000"/>
          <w:sz w:val="24"/>
          <w:szCs w:val="24"/>
        </w:rPr>
        <w:t>、耐</w:t>
      </w:r>
      <w:r>
        <w:rPr>
          <w:rFonts w:ascii="宋体" w:hAnsi="宋体" w:eastAsia="宋体"/>
          <w:color w:val="0188FB"/>
          <w:sz w:val="24"/>
          <w:szCs w:val="24"/>
        </w:rPr>
        <w:t>旱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（土壤湿度）</w:t>
      </w:r>
      <w:r>
        <w:rPr>
          <w:rFonts w:ascii="宋体" w:hAnsi="宋体" w:eastAsia="宋体"/>
          <w:color w:val="000000"/>
          <w:sz w:val="24"/>
          <w:szCs w:val="24"/>
        </w:rPr>
        <w:t>不耐涝的特点，常用的繁育方法有扦插、压条、嫁接等。</w:t>
      </w:r>
    </w:p>
    <w:p w14:paraId="387BF5F7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1FB0E746">
      <w:pPr>
        <w:snapToGrid w:val="0"/>
        <w:spacing w:before="0" w:after="0" w:line="360" w:lineRule="auto"/>
        <w:ind w:leftChars="200" w:firstLine="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桑葚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0188FB"/>
          <w:sz w:val="24"/>
          <w:szCs w:val="24"/>
        </w:rPr>
        <w:t>瘠薄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FB8D00"/>
          <w:sz w:val="24"/>
          <w:szCs w:val="24"/>
        </w:rPr>
        <w:t>桑葚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0188FB"/>
          <w:sz w:val="24"/>
          <w:szCs w:val="24"/>
        </w:rPr>
        <w:t>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96541CE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B8D00"/>
          <w:sz w:val="24"/>
          <w:szCs w:val="24"/>
        </w:rPr>
        <w:t>美国前锋</w:t>
      </w:r>
      <w:r>
        <w:rPr>
          <w:rFonts w:ascii="宋体" w:hAnsi="宋体" w:eastAsia="宋体"/>
          <w:color w:val="000000"/>
          <w:sz w:val="24"/>
          <w:szCs w:val="24"/>
        </w:rPr>
        <w:t>，抗病性强，耐</w:t>
      </w:r>
      <w:r>
        <w:rPr>
          <w:rFonts w:ascii="宋体" w:hAnsi="宋体" w:eastAsia="宋体"/>
          <w:color w:val="0188FB"/>
          <w:sz w:val="24"/>
          <w:szCs w:val="24"/>
        </w:rPr>
        <w:t>低温</w:t>
      </w:r>
      <w:r>
        <w:rPr>
          <w:rFonts w:ascii="宋体" w:hAnsi="宋体" w:eastAsia="宋体"/>
          <w:color w:val="0188FB"/>
          <w:sz w:val="23"/>
          <w:szCs w:val="23"/>
          <w:vertAlign w:val="superscript"/>
        </w:rPr>
        <w:t>（空气温度）</w:t>
      </w:r>
      <w:r>
        <w:rPr>
          <w:rFonts w:ascii="宋体" w:hAnsi="宋体" w:eastAsia="宋体"/>
          <w:color w:val="000000"/>
          <w:sz w:val="24"/>
          <w:szCs w:val="24"/>
        </w:rPr>
        <w:t>，长结瓜，坐瓜结位低，结瓜能力强，不化瓜，瓜条顺直，深绿色，口感好，商品性好。</w:t>
      </w:r>
    </w:p>
    <w:p w14:paraId="315E8DD8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6922A411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B8D00"/>
          <w:sz w:val="24"/>
          <w:szCs w:val="24"/>
        </w:rPr>
        <w:t>美国前锋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0188FB"/>
          <w:sz w:val="24"/>
          <w:szCs w:val="24"/>
        </w:rPr>
        <w:t>低温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D3B4276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67" w:name="_Toc10458"/>
      <w:bookmarkStart w:id="68" w:name="_Toc31195"/>
      <w:r>
        <w:rPr>
          <w:rFonts w:ascii="宋体" w:hAnsi="宋体" w:eastAsia="宋体"/>
        </w:rPr>
        <w:t>3.1.4 虫害和农药之间的抗性关系</w:t>
      </w:r>
      <w:bookmarkEnd w:id="67"/>
      <w:bookmarkEnd w:id="68"/>
    </w:p>
    <w:p w14:paraId="52F375F8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在施用过久的农药后，虫害会对其产生一定的抗性</w:t>
      </w:r>
    </w:p>
    <w:p w14:paraId="7930E609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国际研究人员有对付</w:t>
      </w:r>
      <w:r>
        <w:rPr>
          <w:rFonts w:ascii="宋体" w:hAnsi="宋体" w:eastAsia="宋体"/>
          <w:color w:val="ED41FD"/>
          <w:sz w:val="24"/>
          <w:szCs w:val="24"/>
        </w:rPr>
        <w:t>小菜蛾</w:t>
      </w:r>
      <w:r>
        <w:rPr>
          <w:rFonts w:ascii="宋体" w:hAnsi="宋体" w:eastAsia="宋体"/>
          <w:color w:val="000000"/>
          <w:sz w:val="24"/>
          <w:szCs w:val="24"/>
        </w:rPr>
        <w:t>的强大武器——比它还小的蜂。</w:t>
      </w:r>
      <w:r>
        <w:rPr>
          <w:rFonts w:ascii="宋体" w:hAnsi="宋体" w:eastAsia="宋体"/>
          <w:color w:val="ED41FD"/>
          <w:sz w:val="24"/>
          <w:szCs w:val="24"/>
        </w:rPr>
        <w:t>小菜蛾</w:t>
      </w:r>
      <w:r>
        <w:rPr>
          <w:rFonts w:ascii="宋体" w:hAnsi="宋体" w:eastAsia="宋体"/>
          <w:color w:val="000000"/>
          <w:sz w:val="24"/>
          <w:szCs w:val="24"/>
        </w:rPr>
        <w:t>在日本是对农作物破坏性最大的害虫。它的幼虫吞食茎椰菜、结球甘蓝、花椰菜、小萝卜和抱子甘蓝。</w:t>
      </w:r>
      <w:r>
        <w:rPr>
          <w:rFonts w:ascii="宋体" w:hAnsi="宋体" w:eastAsia="宋体"/>
          <w:color w:val="ED41FD"/>
          <w:sz w:val="24"/>
          <w:szCs w:val="24"/>
        </w:rPr>
        <w:t>小菜蛾</w:t>
      </w:r>
      <w:r>
        <w:rPr>
          <w:rFonts w:ascii="宋体" w:hAnsi="宋体" w:eastAsia="宋体"/>
          <w:color w:val="000000"/>
          <w:sz w:val="24"/>
          <w:szCs w:val="24"/>
        </w:rPr>
        <w:t>已适应</w:t>
      </w:r>
      <w:r>
        <w:rPr>
          <w:rFonts w:ascii="宋体" w:hAnsi="宋体" w:eastAsia="宋体"/>
          <w:color w:val="98FA1C"/>
          <w:sz w:val="24"/>
          <w:szCs w:val="24"/>
        </w:rPr>
        <w:t>化学杀虫剂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60E49C72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750D464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小菜蛾</w:t>
      </w:r>
      <w:r>
        <w:rPr>
          <w:rFonts w:ascii="宋体" w:hAnsi="宋体" w:eastAsia="宋体"/>
          <w:color w:val="000000"/>
          <w:sz w:val="24"/>
          <w:szCs w:val="24"/>
        </w:rPr>
        <w:t>，抗性，</w:t>
      </w:r>
      <w:r>
        <w:rPr>
          <w:rFonts w:ascii="宋体" w:hAnsi="宋体" w:eastAsia="宋体"/>
          <w:color w:val="98FA1C"/>
          <w:sz w:val="24"/>
          <w:szCs w:val="24"/>
        </w:rPr>
        <w:t>化学杀虫剂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45EBD64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69" w:name="_Toc1730"/>
      <w:bookmarkStart w:id="70" w:name="_Toc28943"/>
      <w:r>
        <w:rPr>
          <w:rFonts w:ascii="宋体" w:hAnsi="宋体" w:eastAsia="宋体"/>
        </w:rPr>
        <w:t>3.2 危害关系</w:t>
      </w:r>
      <w:bookmarkEnd w:id="69"/>
      <w:bookmarkEnd w:id="70"/>
    </w:p>
    <w:p w14:paraId="3B3CB45F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71" w:name="_Toc30908"/>
      <w:bookmarkStart w:id="72" w:name="_Toc31410"/>
      <w:r>
        <w:rPr>
          <w:rFonts w:ascii="宋体" w:hAnsi="宋体" w:eastAsia="宋体"/>
        </w:rPr>
        <w:t>3.2.1 病害对农作物的危害关系</w:t>
      </w:r>
      <w:bookmarkEnd w:id="71"/>
      <w:bookmarkEnd w:id="72"/>
    </w:p>
    <w:p w14:paraId="19A53326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农作物患病后，会有一些负面效果，例如减产，死苗等。</w:t>
      </w:r>
    </w:p>
    <w:p w14:paraId="585FB656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44AB6035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三大主要病害是：</w:t>
      </w:r>
      <w:r>
        <w:rPr>
          <w:rFonts w:ascii="宋体" w:hAnsi="宋体" w:eastAsia="宋体"/>
          <w:color w:val="403ED6"/>
          <w:sz w:val="24"/>
          <w:szCs w:val="24"/>
        </w:rPr>
        <w:t>稻瘟病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白叶枯病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纹枯病</w:t>
      </w:r>
      <w:r>
        <w:rPr>
          <w:rFonts w:ascii="宋体" w:hAnsi="宋体" w:eastAsia="宋体"/>
          <w:color w:val="000000"/>
          <w:sz w:val="24"/>
          <w:szCs w:val="24"/>
        </w:rPr>
        <w:t>。其它重要病害有</w:t>
      </w:r>
      <w:r>
        <w:rPr>
          <w:rFonts w:ascii="宋体" w:hAnsi="宋体" w:eastAsia="宋体"/>
          <w:color w:val="403ED6"/>
          <w:sz w:val="24"/>
          <w:szCs w:val="24"/>
        </w:rPr>
        <w:t>稻曲病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恶苗病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霜霉病</w:t>
      </w:r>
      <w:r>
        <w:rPr>
          <w:rFonts w:ascii="宋体" w:hAnsi="宋体" w:eastAsia="宋体"/>
          <w:color w:val="000000"/>
          <w:sz w:val="24"/>
          <w:szCs w:val="24"/>
        </w:rPr>
        <w:t>等。病害流行暴发的根本原因是：优质感病品种比重增大，病菌生理小种增多，耕作栽培制度变化等向着有利于病害发生和危害的方向发展。</w:t>
      </w:r>
    </w:p>
    <w:p w14:paraId="4494F718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4F5AB12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稻瘟病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白叶枯病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50AC5AD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纹枯病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稻曲病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4BC5640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恶苗病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霜霉病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56AACF9">
      <w:pPr>
        <w:snapToGrid w:val="0"/>
        <w:spacing w:before="0" w:after="0" w:line="360" w:lineRule="auto"/>
        <w:ind w:left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758C3788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注意防治病虫害。一般说优质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更易遭受病虫害，如</w:t>
      </w:r>
      <w:r>
        <w:rPr>
          <w:rFonts w:ascii="宋体" w:hAnsi="宋体" w:eastAsia="宋体"/>
          <w:color w:val="403ED6"/>
          <w:sz w:val="24"/>
          <w:szCs w:val="24"/>
        </w:rPr>
        <w:t>小麦纹枯病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，蚜虫比常规品种发生早且重。应根据预测预报，及早防治。</w:t>
      </w:r>
    </w:p>
    <w:p w14:paraId="126482E4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04DCC2D4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小麦纹枯病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D03B044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76006231">
      <w:p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063FB757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危害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的病害有：</w:t>
      </w:r>
      <w:r>
        <w:rPr>
          <w:rFonts w:ascii="宋体" w:hAnsi="宋体" w:eastAsia="宋体"/>
          <w:color w:val="403ED6"/>
          <w:sz w:val="24"/>
          <w:szCs w:val="24"/>
        </w:rPr>
        <w:t>小麦条锈病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叶锈病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秆锈病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腥黑穗病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散黑穗病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黄矮病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红矮病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全蚀病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叶斑病</w:t>
      </w:r>
      <w:r>
        <w:rPr>
          <w:rFonts w:ascii="宋体" w:hAnsi="宋体" w:eastAsia="宋体"/>
          <w:color w:val="000000"/>
          <w:sz w:val="24"/>
          <w:szCs w:val="24"/>
        </w:rPr>
        <w:t>等。</w:t>
      </w:r>
    </w:p>
    <w:p w14:paraId="742C42B3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E435615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小麦纹枯病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叶锈病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90DD196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秆锈病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腥黑穗病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8019747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散黑穗病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黄矮病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2EA9F6E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红矮病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全蚀病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4EC277C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叶斑病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5E9039D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75120399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水稻病害</w:t>
      </w:r>
      <w:r>
        <w:rPr>
          <w:rFonts w:ascii="宋体" w:hAnsi="宋体" w:eastAsia="宋体"/>
          <w:color w:val="403ED6"/>
          <w:sz w:val="24"/>
          <w:szCs w:val="24"/>
        </w:rPr>
        <w:t>稻瘟病</w:t>
      </w:r>
      <w:r>
        <w:rPr>
          <w:rFonts w:ascii="宋体" w:hAnsi="宋体" w:eastAsia="宋体"/>
          <w:color w:val="000000"/>
          <w:sz w:val="24"/>
          <w:szCs w:val="24"/>
        </w:rPr>
        <w:t>又名稻热病，俗称火烧瘟、吊头瘟、掐颈瘟等，是流行最广、危害最大的世界性真菌病害之一，主要危害寄主植物的地上部分。由于危害时期和部位不同，可分为苗瘟、叶瘟、穗颈瘟、枝梗瘟、粒瘟等。寄主范围是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马唐</w:t>
      </w:r>
      <w:r>
        <w:rPr>
          <w:rFonts w:ascii="宋体" w:hAnsi="宋体" w:eastAsia="宋体"/>
          <w:color w:val="000000"/>
          <w:sz w:val="24"/>
          <w:szCs w:val="24"/>
        </w:rPr>
        <w:t>等多种禾本科植物。</w:t>
      </w:r>
    </w:p>
    <w:p w14:paraId="1F7EC56B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86AFF25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稻瘟病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898C5F4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稻瘟病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2E267934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稻瘟病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马唐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7E61352C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2321E1E4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73" w:name="_Toc24845"/>
      <w:bookmarkStart w:id="74" w:name="_Toc4252"/>
      <w:r>
        <w:rPr>
          <w:rFonts w:ascii="宋体" w:hAnsi="宋体" w:eastAsia="宋体"/>
        </w:rPr>
        <w:t>3.2.2 虫害对农作物的危害关系</w:t>
      </w:r>
      <w:bookmarkEnd w:id="73"/>
      <w:bookmarkEnd w:id="74"/>
    </w:p>
    <w:p w14:paraId="2C57C2EF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病虫侵蚀农作物时，会对农作物造成一定的危害。</w:t>
      </w:r>
    </w:p>
    <w:p w14:paraId="226064AE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68E12541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危害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的病害有：小麦条锈病、叶锈病、秆锈病、腥黑穗病、散黑穗病、黄矮病、红矮病、全蚀病、赤霉病、叶斑病等。虫害有</w:t>
      </w:r>
      <w:r>
        <w:rPr>
          <w:rFonts w:ascii="宋体" w:hAnsi="宋体" w:eastAsia="宋体"/>
          <w:color w:val="ED41FD"/>
          <w:sz w:val="24"/>
          <w:szCs w:val="24"/>
        </w:rPr>
        <w:t>小麦蚜虫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麦种蝇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吸浆虫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叶蝉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蛴螬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金针虫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蝼蛄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麦叶蜂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麦秆蝇</w:t>
      </w:r>
      <w:r>
        <w:rPr>
          <w:rFonts w:ascii="宋体" w:hAnsi="宋体" w:eastAsia="宋体"/>
          <w:color w:val="000000"/>
          <w:sz w:val="24"/>
          <w:szCs w:val="24"/>
        </w:rPr>
        <w:t>等。</w:t>
      </w:r>
    </w:p>
    <w:p w14:paraId="67C54F96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8ED9129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小麦蚜虫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麦种蝇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8365920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吸浆虫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313E1F9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叶蝉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蛴螬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08B017B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金针虫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蝼蛄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C89DE87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麦叶蜂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麦秆蝇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4304B95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6C04E4DA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的病虫害防治：外源性害虫即远距离迁飞性害虫，如</w:t>
      </w:r>
      <w:r>
        <w:rPr>
          <w:rFonts w:ascii="宋体" w:hAnsi="宋体" w:eastAsia="宋体"/>
          <w:color w:val="ED41FD"/>
          <w:sz w:val="24"/>
          <w:szCs w:val="24"/>
        </w:rPr>
        <w:t>褐稻虱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白背稻虱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稻纵卷叶螟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粘虫</w:t>
      </w:r>
      <w:r>
        <w:rPr>
          <w:rFonts w:ascii="宋体" w:hAnsi="宋体" w:eastAsia="宋体"/>
          <w:color w:val="000000"/>
          <w:sz w:val="24"/>
          <w:szCs w:val="24"/>
        </w:rPr>
        <w:t>等。本世纪迁飞性稻飞虱发生相对偏轻，但不能麻痹，加强监控，防止回升；</w:t>
      </w:r>
      <w:r>
        <w:rPr>
          <w:rFonts w:ascii="宋体" w:hAnsi="宋体" w:eastAsia="宋体"/>
          <w:color w:val="ED41FD"/>
          <w:sz w:val="24"/>
          <w:szCs w:val="24"/>
        </w:rPr>
        <w:t>稻纵卷叶螟</w:t>
      </w:r>
      <w:r>
        <w:rPr>
          <w:rFonts w:ascii="宋体" w:hAnsi="宋体" w:eastAsia="宋体"/>
          <w:color w:val="000000"/>
          <w:sz w:val="24"/>
          <w:szCs w:val="24"/>
        </w:rPr>
        <w:t>持续猖獗，特别是第4代（8月下旬～9月上旬）大发生，对粳稻穗期造成严重为害。内源性害虫即本地虫源、本地繁殖、本地为害，如</w:t>
      </w:r>
      <w:r>
        <w:rPr>
          <w:rFonts w:ascii="宋体" w:hAnsi="宋体" w:eastAsia="宋体"/>
          <w:color w:val="ED41FD"/>
          <w:sz w:val="24"/>
          <w:szCs w:val="24"/>
        </w:rPr>
        <w:t>三化螟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二化螟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大螟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稻蓟马</w:t>
      </w:r>
      <w:r>
        <w:rPr>
          <w:rFonts w:ascii="宋体" w:hAnsi="宋体" w:eastAsia="宋体"/>
          <w:color w:val="000000"/>
          <w:sz w:val="24"/>
          <w:szCs w:val="24"/>
        </w:rPr>
        <w:t>等。本世纪</w:t>
      </w:r>
      <w:r>
        <w:rPr>
          <w:rFonts w:ascii="宋体" w:hAnsi="宋体" w:eastAsia="宋体"/>
          <w:color w:val="ED41FD"/>
          <w:sz w:val="24"/>
          <w:szCs w:val="24"/>
        </w:rPr>
        <w:t>螟虫</w:t>
      </w:r>
      <w:r>
        <w:rPr>
          <w:rFonts w:ascii="宋体" w:hAnsi="宋体" w:eastAsia="宋体"/>
          <w:color w:val="000000"/>
          <w:sz w:val="24"/>
          <w:szCs w:val="24"/>
        </w:rPr>
        <w:t>兴风作浪，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小虫闹大灾。</w:t>
      </w:r>
    </w:p>
    <w:p w14:paraId="0DBB7AB6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0031F0F4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褐稻虱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白背稻虱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8C9CE39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稻纵卷叶螟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粘虫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F04D0E1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稻纵卷叶螟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三化螟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DBBE213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二化螟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大螟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C381FC2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稻蓟马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174BC76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螟虫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585F4DF1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75" w:name="_Toc27036"/>
      <w:bookmarkStart w:id="76" w:name="_Toc5249"/>
      <w:r>
        <w:rPr>
          <w:rFonts w:ascii="宋体" w:hAnsi="宋体" w:eastAsia="宋体"/>
        </w:rPr>
        <w:t>3.2.3 农药对农作物的危害关系</w:t>
      </w:r>
      <w:bookmarkEnd w:id="75"/>
      <w:bookmarkEnd w:id="76"/>
    </w:p>
    <w:p w14:paraId="5AD66417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当农药超出了适宜的范围，会对农作物起到一定的抑制作用，甚至导致农作物死亡。</w:t>
      </w:r>
    </w:p>
    <w:p w14:paraId="6372FB8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代森锰锌</w:t>
      </w:r>
      <w:r>
        <w:rPr>
          <w:rFonts w:ascii="宋体" w:hAnsi="宋体" w:eastAsia="宋体"/>
          <w:color w:val="000000"/>
          <w:sz w:val="24"/>
          <w:szCs w:val="24"/>
        </w:rPr>
        <w:t>不宜用于</w:t>
      </w:r>
      <w:r>
        <w:rPr>
          <w:rFonts w:ascii="宋体" w:hAnsi="宋体" w:eastAsia="宋体"/>
          <w:color w:val="FF9900"/>
          <w:sz w:val="24"/>
          <w:szCs w:val="24"/>
        </w:rPr>
        <w:t>毛豆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荔枝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葡萄</w:t>
      </w:r>
      <w:r>
        <w:rPr>
          <w:rFonts w:ascii="宋体" w:hAnsi="宋体" w:eastAsia="宋体"/>
          <w:color w:val="000000"/>
          <w:sz w:val="24"/>
          <w:szCs w:val="24"/>
        </w:rPr>
        <w:t>的</w:t>
      </w:r>
      <w:r>
        <w:rPr>
          <w:rFonts w:ascii="宋体" w:hAnsi="宋体" w:eastAsia="宋体"/>
          <w:color w:val="FF9900"/>
          <w:sz w:val="24"/>
          <w:szCs w:val="24"/>
        </w:rPr>
        <w:t>幼果期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（生长周期）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41121F46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392E5C9D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代森锰锌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毛豆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98FA1C"/>
          <w:sz w:val="24"/>
          <w:szCs w:val="24"/>
        </w:rPr>
        <w:t>代森锰锌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荔枝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58EA313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代森锰锌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葡萄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98FA1C"/>
          <w:sz w:val="24"/>
          <w:szCs w:val="24"/>
        </w:rPr>
        <w:t>代森锰锌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幼果期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338BFC3">
      <w:pPr>
        <w:snapToGrid w:val="0"/>
        <w:spacing w:before="0" w:after="0" w:line="360" w:lineRule="auto"/>
        <w:ind w:left="0" w:firstLineChars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3DB85F98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百菌清</w:t>
      </w:r>
      <w:r>
        <w:rPr>
          <w:rFonts w:ascii="宋体" w:hAnsi="宋体" w:eastAsia="宋体"/>
          <w:color w:val="000000"/>
          <w:sz w:val="24"/>
          <w:szCs w:val="24"/>
        </w:rPr>
        <w:t>高浓度对</w:t>
      </w:r>
      <w:r>
        <w:rPr>
          <w:rFonts w:ascii="宋体" w:hAnsi="宋体" w:eastAsia="宋体"/>
          <w:color w:val="FF9900"/>
          <w:sz w:val="24"/>
          <w:szCs w:val="24"/>
        </w:rPr>
        <w:t>梨树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柿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桃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梅</w:t>
      </w:r>
      <w:r>
        <w:rPr>
          <w:rFonts w:ascii="宋体" w:hAnsi="宋体" w:eastAsia="宋体"/>
          <w:color w:val="000000"/>
          <w:sz w:val="24"/>
          <w:szCs w:val="24"/>
        </w:rPr>
        <w:t>易产生药害</w:t>
      </w:r>
    </w:p>
    <w:p w14:paraId="7EDC94C6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47734CDC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百菌清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梨树</w:t>
      </w:r>
      <w:r>
        <w:rPr>
          <w:rFonts w:ascii="宋体" w:hAnsi="宋体" w:eastAsia="宋体"/>
          <w:color w:val="000000"/>
          <w:sz w:val="24"/>
          <w:szCs w:val="24"/>
        </w:rPr>
        <w:t>）           （</w:t>
      </w:r>
      <w:r>
        <w:rPr>
          <w:rFonts w:ascii="宋体" w:hAnsi="宋体" w:eastAsia="宋体"/>
          <w:color w:val="98FA1C"/>
          <w:sz w:val="24"/>
          <w:szCs w:val="24"/>
        </w:rPr>
        <w:t>百菌清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柿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D7173B6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百菌清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桃</w:t>
      </w:r>
      <w:r>
        <w:rPr>
          <w:rFonts w:ascii="宋体" w:hAnsi="宋体" w:eastAsia="宋体"/>
          <w:color w:val="000000"/>
          <w:sz w:val="24"/>
          <w:szCs w:val="24"/>
        </w:rPr>
        <w:t>）             （</w:t>
      </w:r>
      <w:r>
        <w:rPr>
          <w:rFonts w:ascii="宋体" w:hAnsi="宋体" w:eastAsia="宋体"/>
          <w:color w:val="98FA1C"/>
          <w:sz w:val="24"/>
          <w:szCs w:val="24"/>
        </w:rPr>
        <w:t>百菌清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998FE15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噻嗪酮</w:t>
      </w:r>
      <w:r>
        <w:rPr>
          <w:rFonts w:ascii="宋体" w:hAnsi="宋体" w:eastAsia="宋体"/>
          <w:color w:val="000000"/>
          <w:sz w:val="24"/>
          <w:szCs w:val="24"/>
        </w:rPr>
        <w:t>药液如接触到</w:t>
      </w:r>
      <w:r>
        <w:rPr>
          <w:rFonts w:ascii="宋体" w:hAnsi="宋体" w:eastAsia="宋体"/>
          <w:color w:val="FF9900"/>
          <w:sz w:val="24"/>
          <w:szCs w:val="24"/>
        </w:rPr>
        <w:t>白菜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萝卜</w:t>
      </w:r>
      <w:r>
        <w:rPr>
          <w:rFonts w:ascii="宋体" w:hAnsi="宋体" w:eastAsia="宋体"/>
          <w:color w:val="000000"/>
          <w:sz w:val="24"/>
          <w:szCs w:val="24"/>
        </w:rPr>
        <w:t>等作物上会出现褐斑或白化等药害。</w:t>
      </w:r>
    </w:p>
    <w:p w14:paraId="3D4763E7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1BC48C60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噻嗪酮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白菜</w:t>
      </w:r>
      <w:r>
        <w:rPr>
          <w:rFonts w:ascii="宋体" w:hAnsi="宋体" w:eastAsia="宋体"/>
          <w:color w:val="000000"/>
          <w:sz w:val="24"/>
          <w:szCs w:val="24"/>
        </w:rPr>
        <w:t>）          （</w:t>
      </w:r>
      <w:r>
        <w:rPr>
          <w:rFonts w:ascii="宋体" w:hAnsi="宋体" w:eastAsia="宋体"/>
          <w:color w:val="98FA1C"/>
          <w:sz w:val="24"/>
          <w:szCs w:val="24"/>
        </w:rPr>
        <w:t>噻嗪酮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萝卜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4FFADAF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77" w:name="_Toc13722"/>
      <w:bookmarkStart w:id="78" w:name="_Toc32402"/>
      <w:r>
        <w:rPr>
          <w:rFonts w:ascii="宋体" w:hAnsi="宋体" w:eastAsia="宋体"/>
        </w:rPr>
        <w:t>3.2.4 肥料对农作物的危害关系</w:t>
      </w:r>
      <w:bookmarkEnd w:id="77"/>
      <w:bookmarkEnd w:id="78"/>
    </w:p>
    <w:p w14:paraId="1AB2AA46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79FA6C19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当施加化肥的量过大时，会对农作物起到一定的负面效果，例如烧苗、减产等。</w:t>
      </w:r>
    </w:p>
    <w:p w14:paraId="107BDB01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09EEACB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农作物常见的第一种肥害就是脱水型肥害。脱水型肥害主要因为农户在施肥的时候，没有控制好化肥的施用量，导致</w:t>
      </w:r>
      <w:r>
        <w:rPr>
          <w:rFonts w:ascii="宋体" w:hAnsi="宋体" w:eastAsia="宋体"/>
          <w:color w:val="6CDEFF"/>
          <w:sz w:val="24"/>
          <w:szCs w:val="24"/>
        </w:rPr>
        <w:t>磷钾肥</w:t>
      </w:r>
      <w:r>
        <w:rPr>
          <w:rFonts w:ascii="宋体" w:hAnsi="宋体" w:eastAsia="宋体"/>
          <w:color w:val="000000"/>
          <w:sz w:val="24"/>
          <w:szCs w:val="24"/>
        </w:rPr>
        <w:t>施用过多。或者也可能是因为土壤含水量不足，在施肥后造成土壤中肥料的溶度过大。导致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内的水分出现反渗现象，作物出现脱水现象。出现脱水型肥害的农作会表现出萎焉状态，像受到冻害或者是烫伤一样，轻则抑制农作物的生长，重则会导致农作物死亡。</w:t>
      </w:r>
    </w:p>
    <w:p w14:paraId="2B2ADA78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7EAD874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磷钾肥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C47900B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生产上氮磷钾比例失调，尤其是</w:t>
      </w:r>
      <w:r>
        <w:rPr>
          <w:rFonts w:ascii="宋体" w:hAnsi="宋体" w:eastAsia="宋体"/>
          <w:color w:val="6CDEFF"/>
          <w:sz w:val="24"/>
          <w:szCs w:val="24"/>
        </w:rPr>
        <w:t>氮肥</w:t>
      </w:r>
      <w:r>
        <w:rPr>
          <w:rFonts w:ascii="宋体" w:hAnsi="宋体" w:eastAsia="宋体"/>
          <w:color w:val="000000"/>
          <w:sz w:val="24"/>
          <w:szCs w:val="24"/>
        </w:rPr>
        <w:t>过量、过迟时，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发病严重。</w:t>
      </w:r>
    </w:p>
    <w:p w14:paraId="0504B7F0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E9475B8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氮肥</w:t>
      </w:r>
      <w:r>
        <w:rPr>
          <w:rFonts w:ascii="宋体" w:hAnsi="宋体" w:eastAsia="宋体"/>
          <w:color w:val="000000"/>
          <w:sz w:val="24"/>
          <w:szCs w:val="24"/>
        </w:rPr>
        <w:t>，危害，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6245CF7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79" w:name="_Toc24027"/>
      <w:bookmarkStart w:id="80" w:name="_Toc20290"/>
      <w:r>
        <w:rPr>
          <w:rFonts w:ascii="宋体" w:hAnsi="宋体" w:eastAsia="宋体"/>
        </w:rPr>
        <w:t>3.3 表现关系</w:t>
      </w:r>
      <w:bookmarkEnd w:id="79"/>
      <w:bookmarkEnd w:id="80"/>
    </w:p>
    <w:p w14:paraId="2939F212">
      <w:pPr>
        <w:pStyle w:val="5"/>
        <w:snapToGrid w:val="0"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3.3.1 农作物对症状的表现关系</w:t>
      </w:r>
    </w:p>
    <w:p w14:paraId="087C1DDC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农作物受到环境影响或者病虫害的危害，会表现出相应的症状。</w:t>
      </w:r>
    </w:p>
    <w:p w14:paraId="6BC7BF5B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361DC32E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患全蚀病后，</w:t>
      </w:r>
      <w:r>
        <w:rPr>
          <w:rFonts w:ascii="宋体" w:hAnsi="宋体" w:eastAsia="宋体"/>
          <w:color w:val="FF9900"/>
          <w:sz w:val="24"/>
          <w:szCs w:val="24"/>
        </w:rPr>
        <w:t>苗期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（生长周期）</w:t>
      </w:r>
      <w:r>
        <w:rPr>
          <w:rFonts w:ascii="宋体" w:hAnsi="宋体" w:eastAsia="宋体"/>
          <w:color w:val="000000"/>
          <w:sz w:val="24"/>
          <w:szCs w:val="24"/>
        </w:rPr>
        <w:t>染病地上部症状不明显，间苗时可见</w:t>
      </w:r>
      <w:r>
        <w:rPr>
          <w:rFonts w:ascii="宋体" w:hAnsi="宋体" w:eastAsia="宋体"/>
          <w:color w:val="FF9900"/>
          <w:sz w:val="24"/>
          <w:szCs w:val="24"/>
        </w:rPr>
        <w:t>种子根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上出现</w:t>
      </w:r>
      <w:r>
        <w:rPr>
          <w:rFonts w:ascii="宋体" w:hAnsi="宋体" w:eastAsia="宋体"/>
          <w:color w:val="A26345"/>
          <w:sz w:val="24"/>
          <w:szCs w:val="24"/>
        </w:rPr>
        <w:t>长椭圆形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（形状）</w:t>
      </w:r>
      <w:r>
        <w:rPr>
          <w:rFonts w:ascii="宋体" w:hAnsi="宋体" w:eastAsia="宋体"/>
          <w:color w:val="A26345"/>
          <w:sz w:val="24"/>
          <w:szCs w:val="24"/>
        </w:rPr>
        <w:t>栗褐色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FF9900"/>
          <w:sz w:val="24"/>
          <w:szCs w:val="24"/>
        </w:rPr>
        <w:t>抽穗灌浆期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地上部开始显症，初</w:t>
      </w:r>
      <w:r>
        <w:rPr>
          <w:rFonts w:ascii="宋体" w:hAnsi="宋体" w:eastAsia="宋体"/>
          <w:color w:val="FF9900"/>
          <w:sz w:val="24"/>
          <w:szCs w:val="24"/>
        </w:rPr>
        <w:t>叶尖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叶缘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变</w:t>
      </w:r>
      <w:r>
        <w:rPr>
          <w:rFonts w:ascii="宋体" w:hAnsi="宋体" w:eastAsia="宋体"/>
          <w:color w:val="A26345"/>
          <w:sz w:val="24"/>
          <w:szCs w:val="24"/>
        </w:rPr>
        <w:t>黄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，逐渐向</w:t>
      </w:r>
      <w:r>
        <w:rPr>
          <w:rFonts w:ascii="宋体" w:hAnsi="宋体" w:eastAsia="宋体"/>
          <w:color w:val="FF9900"/>
          <w:sz w:val="24"/>
          <w:szCs w:val="24"/>
        </w:rPr>
        <w:t>叶基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FF9900"/>
          <w:sz w:val="24"/>
          <w:szCs w:val="24"/>
        </w:rPr>
        <w:t>中脉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扩展，后</w:t>
      </w:r>
      <w:r>
        <w:rPr>
          <w:rFonts w:ascii="宋体" w:hAnsi="宋体" w:eastAsia="宋体"/>
          <w:color w:val="FF9900"/>
          <w:sz w:val="24"/>
          <w:szCs w:val="24"/>
        </w:rPr>
        <w:t>叶片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自下而上变为</w:t>
      </w:r>
      <w:r>
        <w:rPr>
          <w:rFonts w:ascii="宋体" w:hAnsi="宋体" w:eastAsia="宋体"/>
          <w:color w:val="A26345"/>
          <w:sz w:val="24"/>
          <w:szCs w:val="24"/>
        </w:rPr>
        <w:t>黄褐色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枯死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。严重时</w:t>
      </w:r>
      <w:r>
        <w:rPr>
          <w:rFonts w:ascii="宋体" w:hAnsi="宋体" w:eastAsia="宋体"/>
          <w:color w:val="FF9900"/>
          <w:sz w:val="24"/>
          <w:szCs w:val="24"/>
        </w:rPr>
        <w:t>茎秆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A26345"/>
          <w:sz w:val="24"/>
          <w:szCs w:val="24"/>
        </w:rPr>
        <w:t>松软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FF9900"/>
          <w:sz w:val="24"/>
          <w:szCs w:val="24"/>
        </w:rPr>
        <w:t>根系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呈</w:t>
      </w:r>
      <w:r>
        <w:rPr>
          <w:rFonts w:ascii="宋体" w:hAnsi="宋体" w:eastAsia="宋体"/>
          <w:color w:val="A26345"/>
          <w:sz w:val="24"/>
          <w:szCs w:val="24"/>
        </w:rPr>
        <w:t>栗褐色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腐烂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39"/>
          <w:szCs w:val="39"/>
          <w:vertAlign w:val="superscript"/>
        </w:rPr>
        <w:t>。</w:t>
      </w:r>
    </w:p>
    <w:p w14:paraId="39F586E9">
      <w:pPr>
        <w:snapToGrid w:val="0"/>
        <w:spacing w:before="0" w:after="0" w:line="360" w:lineRule="auto"/>
        <w:ind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可以抽取三元组知识样例：</w:t>
      </w:r>
    </w:p>
    <w:p w14:paraId="35E54A6D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叶尖</w:t>
      </w:r>
      <w:r>
        <w:rPr>
          <w:rFonts w:ascii="宋体" w:hAnsi="宋体" w:eastAsia="宋体"/>
          <w:color w:val="000000"/>
          <w:sz w:val="24"/>
          <w:szCs w:val="24"/>
        </w:rPr>
        <w:t>，表现，</w:t>
      </w:r>
      <w:r>
        <w:rPr>
          <w:rFonts w:ascii="宋体" w:hAnsi="宋体" w:eastAsia="宋体"/>
          <w:color w:val="A26345"/>
          <w:sz w:val="24"/>
          <w:szCs w:val="24"/>
        </w:rPr>
        <w:t>黄</w:t>
      </w:r>
      <w:r>
        <w:rPr>
          <w:rFonts w:ascii="宋体" w:hAnsi="宋体" w:eastAsia="宋体"/>
          <w:color w:val="000000"/>
          <w:sz w:val="24"/>
          <w:szCs w:val="24"/>
        </w:rPr>
        <w:t>）                （</w:t>
      </w:r>
      <w:r>
        <w:rPr>
          <w:rFonts w:ascii="宋体" w:hAnsi="宋体" w:eastAsia="宋体"/>
          <w:color w:val="FF9900"/>
          <w:sz w:val="24"/>
          <w:szCs w:val="24"/>
        </w:rPr>
        <w:t>叶缘</w:t>
      </w:r>
      <w:r>
        <w:rPr>
          <w:rFonts w:ascii="宋体" w:hAnsi="宋体" w:eastAsia="宋体"/>
          <w:color w:val="000000"/>
          <w:sz w:val="24"/>
          <w:szCs w:val="24"/>
        </w:rPr>
        <w:t>，表现，</w:t>
      </w:r>
      <w:r>
        <w:rPr>
          <w:rFonts w:ascii="宋体" w:hAnsi="宋体" w:eastAsia="宋体"/>
          <w:color w:val="A26345"/>
          <w:sz w:val="24"/>
          <w:szCs w:val="24"/>
        </w:rPr>
        <w:t>黄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4184996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叶片</w:t>
      </w:r>
      <w:r>
        <w:rPr>
          <w:rFonts w:ascii="宋体" w:hAnsi="宋体" w:eastAsia="宋体"/>
          <w:color w:val="000000"/>
          <w:sz w:val="24"/>
          <w:szCs w:val="24"/>
        </w:rPr>
        <w:t>，表现，</w:t>
      </w:r>
      <w:r>
        <w:rPr>
          <w:rFonts w:ascii="宋体" w:hAnsi="宋体" w:eastAsia="宋体"/>
          <w:color w:val="A26345"/>
          <w:sz w:val="24"/>
          <w:szCs w:val="24"/>
        </w:rPr>
        <w:t>黄褐色枯死</w:t>
      </w:r>
      <w:r>
        <w:rPr>
          <w:rFonts w:ascii="宋体" w:hAnsi="宋体" w:eastAsia="宋体"/>
          <w:color w:val="000000"/>
          <w:sz w:val="24"/>
          <w:szCs w:val="24"/>
        </w:rPr>
        <w:t>）        （</w:t>
      </w:r>
      <w:r>
        <w:rPr>
          <w:rFonts w:ascii="宋体" w:hAnsi="宋体" w:eastAsia="宋体"/>
          <w:color w:val="FF9900"/>
          <w:sz w:val="24"/>
          <w:szCs w:val="24"/>
        </w:rPr>
        <w:t>茎秆</w:t>
      </w:r>
      <w:r>
        <w:rPr>
          <w:rFonts w:ascii="宋体" w:hAnsi="宋体" w:eastAsia="宋体"/>
          <w:color w:val="000000"/>
          <w:sz w:val="24"/>
          <w:szCs w:val="24"/>
        </w:rPr>
        <w:t>，表现，</w:t>
      </w:r>
      <w:r>
        <w:rPr>
          <w:rFonts w:ascii="宋体" w:hAnsi="宋体" w:eastAsia="宋体"/>
          <w:color w:val="A26345"/>
          <w:sz w:val="24"/>
          <w:szCs w:val="24"/>
        </w:rPr>
        <w:t>松软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8602972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根系</w:t>
      </w:r>
      <w:r>
        <w:rPr>
          <w:rFonts w:ascii="宋体" w:hAnsi="宋体" w:eastAsia="宋体"/>
          <w:color w:val="000000"/>
          <w:sz w:val="24"/>
          <w:szCs w:val="24"/>
        </w:rPr>
        <w:t>，表现，</w:t>
      </w:r>
      <w:r>
        <w:rPr>
          <w:rFonts w:ascii="宋体" w:hAnsi="宋体" w:eastAsia="宋体"/>
          <w:color w:val="A26345"/>
          <w:sz w:val="24"/>
          <w:szCs w:val="24"/>
        </w:rPr>
        <w:t>栗褐色腐烂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B2367C9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81" w:name="_Toc8239"/>
      <w:bookmarkStart w:id="82" w:name="_Toc18597"/>
      <w:r>
        <w:rPr>
          <w:rFonts w:ascii="宋体" w:hAnsi="宋体" w:eastAsia="宋体"/>
        </w:rPr>
        <w:t>3.4 促进关系</w:t>
      </w:r>
      <w:bookmarkEnd w:id="81"/>
      <w:bookmarkEnd w:id="82"/>
    </w:p>
    <w:p w14:paraId="21A1A50B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83" w:name="_Toc20318"/>
      <w:bookmarkStart w:id="84" w:name="_Toc2834"/>
      <w:r>
        <w:rPr>
          <w:rFonts w:ascii="宋体" w:hAnsi="宋体" w:eastAsia="宋体"/>
        </w:rPr>
        <w:t>3.4.1 农药对农作物的促进关系</w:t>
      </w:r>
      <w:bookmarkEnd w:id="83"/>
      <w:bookmarkEnd w:id="84"/>
    </w:p>
    <w:p w14:paraId="1BB87672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244F081F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使用一定浓度的农药施加在农作物上，会促进农作物的生长。</w:t>
      </w:r>
    </w:p>
    <w:p w14:paraId="3B69A763">
      <w:pPr>
        <w:snapToGrid w:val="0"/>
        <w:spacing w:before="0" w:after="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038EA2F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98FA1C"/>
          <w:sz w:val="24"/>
          <w:szCs w:val="24"/>
        </w:rPr>
        <w:t>复硝酚钠</w:t>
      </w:r>
      <w:r>
        <w:rPr>
          <w:rFonts w:ascii="宋体" w:hAnsi="宋体" w:eastAsia="宋体"/>
          <w:color w:val="000000"/>
          <w:sz w:val="24"/>
          <w:szCs w:val="24"/>
        </w:rPr>
        <w:t>能迅速渗透到植物体内，高强度的赋予细胞活性，加速植物的生长、生殖、能改善产品本质，提升产量，提高作物的抗病、抗旱、抗寒、抗盐碱、抗倒伏等抗逆能力，它广泛适用于粮食作物、经济作物、瓜、果、蔬菜等一切有生命的植物，例如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西瓜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白菜</w:t>
      </w:r>
      <w:r>
        <w:rPr>
          <w:rFonts w:ascii="宋体" w:hAnsi="宋体" w:eastAsia="宋体"/>
          <w:color w:val="000000"/>
          <w:sz w:val="24"/>
          <w:szCs w:val="24"/>
        </w:rPr>
        <w:t>等，在植物的生命期均可使用。</w:t>
      </w:r>
    </w:p>
    <w:p w14:paraId="3385EF09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982B4F3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复硝酚钠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）       （</w:t>
      </w:r>
      <w:r>
        <w:rPr>
          <w:rFonts w:ascii="宋体" w:hAnsi="宋体" w:eastAsia="宋体"/>
          <w:color w:val="98FA1C"/>
          <w:sz w:val="24"/>
          <w:szCs w:val="24"/>
        </w:rPr>
        <w:t>复硝酚钠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E0D0ED1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复硝酚钠</w:t>
      </w:r>
      <w:r>
        <w:rPr>
          <w:rFonts w:ascii="宋体" w:hAnsi="宋体" w:eastAsia="宋体"/>
          <w:color w:val="000000"/>
          <w:sz w:val="24"/>
          <w:szCs w:val="24"/>
        </w:rPr>
        <w:t>,促进，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        （</w:t>
      </w:r>
      <w:r>
        <w:rPr>
          <w:rFonts w:ascii="宋体" w:hAnsi="宋体" w:eastAsia="宋体"/>
          <w:color w:val="98FA1C"/>
          <w:sz w:val="24"/>
          <w:szCs w:val="24"/>
        </w:rPr>
        <w:t>复硝酚钠</w:t>
      </w:r>
      <w:r>
        <w:rPr>
          <w:rFonts w:ascii="宋体" w:hAnsi="宋体" w:eastAsia="宋体"/>
          <w:color w:val="000000"/>
          <w:sz w:val="24"/>
          <w:szCs w:val="24"/>
        </w:rPr>
        <w:t>,促进，</w:t>
      </w:r>
      <w:r>
        <w:rPr>
          <w:rFonts w:ascii="宋体" w:hAnsi="宋体" w:eastAsia="宋体"/>
          <w:color w:val="FF9900"/>
          <w:sz w:val="24"/>
          <w:szCs w:val="24"/>
        </w:rPr>
        <w:t>西瓜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E4E3CBD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复硝酚钠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白菜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E551D78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85" w:name="_Toc23327"/>
      <w:bookmarkStart w:id="86" w:name="_Toc29470"/>
      <w:r>
        <w:rPr>
          <w:rFonts w:ascii="宋体" w:hAnsi="宋体" w:eastAsia="宋体"/>
        </w:rPr>
        <w:t>3.4.2 肥料对农作物的促进关系</w:t>
      </w:r>
      <w:bookmarkEnd w:id="85"/>
      <w:bookmarkEnd w:id="86"/>
    </w:p>
    <w:p w14:paraId="601682F9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把合适的化肥施加在农作物上时，会促进农作物的生长。</w:t>
      </w:r>
    </w:p>
    <w:p w14:paraId="7DCB6A5E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13946CE9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对湿害较重的麦田，做到早施巧施接力肥，重施拔节孕穗肥，以肥促苗升级。冬季多增施</w:t>
      </w:r>
      <w:r>
        <w:rPr>
          <w:rFonts w:ascii="宋体" w:hAnsi="宋体" w:eastAsia="宋体"/>
          <w:color w:val="6CDEFF"/>
          <w:sz w:val="24"/>
          <w:szCs w:val="24"/>
        </w:rPr>
        <w:t>热性有机肥</w:t>
      </w:r>
      <w:r>
        <w:rPr>
          <w:rFonts w:ascii="宋体" w:hAnsi="宋体" w:eastAsia="宋体"/>
          <w:color w:val="000000"/>
          <w:sz w:val="24"/>
          <w:szCs w:val="24"/>
        </w:rPr>
        <w:t>，如</w:t>
      </w:r>
      <w:r>
        <w:rPr>
          <w:rFonts w:ascii="宋体" w:hAnsi="宋体" w:eastAsia="宋体"/>
          <w:color w:val="6CDEFF"/>
          <w:sz w:val="24"/>
          <w:szCs w:val="24"/>
        </w:rPr>
        <w:t>渣草肥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猪粪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牛粪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草木灰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沟杂马</w:t>
      </w:r>
      <w:r>
        <w:rPr>
          <w:rFonts w:ascii="宋体" w:hAnsi="宋体" w:eastAsia="宋体"/>
          <w:color w:val="000000"/>
          <w:sz w:val="24"/>
          <w:szCs w:val="24"/>
        </w:rPr>
        <w:t>等，有利于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生长。</w:t>
      </w:r>
    </w:p>
    <w:p w14:paraId="4B749A03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7D71D831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热性有机肥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    （</w:t>
      </w:r>
      <w:r>
        <w:rPr>
          <w:rFonts w:ascii="宋体" w:hAnsi="宋体" w:eastAsia="宋体"/>
          <w:color w:val="6CDEFF"/>
          <w:sz w:val="24"/>
          <w:szCs w:val="24"/>
        </w:rPr>
        <w:t>渣草肥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A918E70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猪粪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          （</w:t>
      </w:r>
      <w:r>
        <w:rPr>
          <w:rFonts w:ascii="宋体" w:hAnsi="宋体" w:eastAsia="宋体"/>
          <w:color w:val="6CDEFF"/>
          <w:sz w:val="24"/>
          <w:szCs w:val="24"/>
        </w:rPr>
        <w:t>牛粪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7DBA6F8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草木灰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        （</w:t>
      </w:r>
      <w:r>
        <w:rPr>
          <w:rFonts w:ascii="宋体" w:hAnsi="宋体" w:eastAsia="宋体"/>
          <w:color w:val="6CDEFF"/>
          <w:sz w:val="24"/>
          <w:szCs w:val="24"/>
        </w:rPr>
        <w:t>沟杂马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AFBA02C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5D02F009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87" w:name="_Toc17908"/>
      <w:bookmarkStart w:id="88" w:name="_Toc11874"/>
      <w:r>
        <w:rPr>
          <w:rFonts w:ascii="宋体" w:hAnsi="宋体" w:eastAsia="宋体"/>
        </w:rPr>
        <w:t>3.4.3 自然环境对农作物的促进关系</w:t>
      </w:r>
      <w:bookmarkEnd w:id="87"/>
      <w:bookmarkEnd w:id="88"/>
    </w:p>
    <w:p w14:paraId="05F375D7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适宜的自然环境会促进农作物的生长，例如适宜的温度、水分、光照等。</w:t>
      </w:r>
    </w:p>
    <w:p w14:paraId="33E22F84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5CEAC092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喜</w:t>
      </w:r>
      <w:r>
        <w:rPr>
          <w:rFonts w:ascii="宋体" w:hAnsi="宋体" w:eastAsia="宋体"/>
          <w:color w:val="0188FB"/>
          <w:sz w:val="24"/>
          <w:szCs w:val="24"/>
        </w:rPr>
        <w:t>高温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0188FB"/>
          <w:sz w:val="24"/>
          <w:szCs w:val="24"/>
        </w:rPr>
        <w:t>多湿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0188FB"/>
          <w:sz w:val="24"/>
          <w:szCs w:val="24"/>
        </w:rPr>
        <w:t>短日照</w:t>
      </w:r>
      <w:r>
        <w:rPr>
          <w:rFonts w:ascii="宋体" w:hAnsi="宋体" w:eastAsia="宋体"/>
          <w:color w:val="000000"/>
          <w:sz w:val="24"/>
          <w:szCs w:val="24"/>
        </w:rPr>
        <w:t>，对土壤要求不严，但是水稻土最好。</w:t>
      </w:r>
      <w:r>
        <w:rPr>
          <w:rFonts w:ascii="宋体" w:hAnsi="宋体" w:eastAsia="宋体"/>
          <w:color w:val="FF9900"/>
          <w:sz w:val="24"/>
          <w:szCs w:val="24"/>
        </w:rPr>
        <w:t>幼苗</w:t>
      </w:r>
      <w:r>
        <w:rPr>
          <w:rFonts w:ascii="宋体" w:hAnsi="宋体" w:eastAsia="宋体"/>
          <w:color w:val="000000"/>
          <w:sz w:val="24"/>
          <w:szCs w:val="24"/>
        </w:rPr>
        <w:t>发芽最低温度</w:t>
      </w:r>
      <w:r>
        <w:rPr>
          <w:rFonts w:ascii="宋体" w:hAnsi="宋体" w:eastAsia="宋体"/>
          <w:color w:val="0188FB"/>
          <w:sz w:val="24"/>
          <w:szCs w:val="24"/>
        </w:rPr>
        <w:t>10～12℃</w:t>
      </w:r>
      <w:r>
        <w:rPr>
          <w:rFonts w:ascii="宋体" w:hAnsi="宋体" w:eastAsia="宋体"/>
          <w:color w:val="000000"/>
          <w:sz w:val="24"/>
          <w:szCs w:val="24"/>
        </w:rPr>
        <w:t>，最适</w:t>
      </w:r>
      <w:r>
        <w:rPr>
          <w:rFonts w:ascii="宋体" w:hAnsi="宋体" w:eastAsia="宋体"/>
          <w:color w:val="0188FB"/>
          <w:sz w:val="24"/>
          <w:szCs w:val="24"/>
        </w:rPr>
        <w:t>28～32℃</w:t>
      </w:r>
      <w:r>
        <w:rPr>
          <w:rFonts w:ascii="宋体" w:hAnsi="宋体" w:eastAsia="宋体"/>
          <w:color w:val="000000"/>
          <w:sz w:val="24"/>
          <w:szCs w:val="24"/>
        </w:rPr>
        <w:t>。</w:t>
      </w:r>
      <w:r>
        <w:rPr>
          <w:rFonts w:ascii="宋体" w:hAnsi="宋体" w:eastAsia="宋体"/>
          <w:color w:val="FF9900"/>
          <w:sz w:val="24"/>
          <w:szCs w:val="24"/>
        </w:rPr>
        <w:t>分蘖期</w:t>
      </w:r>
      <w:r>
        <w:rPr>
          <w:rFonts w:ascii="宋体" w:hAnsi="宋体" w:eastAsia="宋体"/>
          <w:color w:val="000000"/>
          <w:sz w:val="24"/>
          <w:szCs w:val="24"/>
        </w:rPr>
        <w:t>日均</w:t>
      </w:r>
      <w:r>
        <w:rPr>
          <w:rFonts w:ascii="宋体" w:hAnsi="宋体" w:eastAsia="宋体"/>
          <w:color w:val="0188FB"/>
          <w:sz w:val="24"/>
          <w:szCs w:val="24"/>
        </w:rPr>
        <w:t>20℃以上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FF9900"/>
          <w:sz w:val="24"/>
          <w:szCs w:val="24"/>
        </w:rPr>
        <w:t>穗分化</w:t>
      </w:r>
      <w:r>
        <w:rPr>
          <w:rFonts w:ascii="宋体" w:hAnsi="宋体" w:eastAsia="宋体"/>
          <w:color w:val="000000"/>
          <w:sz w:val="24"/>
          <w:szCs w:val="24"/>
        </w:rPr>
        <w:t>适温</w:t>
      </w:r>
      <w:r>
        <w:rPr>
          <w:rFonts w:ascii="宋体" w:hAnsi="宋体" w:eastAsia="宋体"/>
          <w:color w:val="0188FB"/>
          <w:sz w:val="24"/>
          <w:szCs w:val="24"/>
        </w:rPr>
        <w:t>30℃</w:t>
      </w:r>
      <w:r>
        <w:rPr>
          <w:rFonts w:ascii="宋体" w:hAnsi="宋体" w:eastAsia="宋体"/>
          <w:color w:val="000000"/>
          <w:sz w:val="24"/>
          <w:szCs w:val="24"/>
        </w:rPr>
        <w:t>左右；</w:t>
      </w:r>
      <w:r>
        <w:rPr>
          <w:rFonts w:ascii="宋体" w:hAnsi="宋体" w:eastAsia="宋体"/>
          <w:color w:val="0188FB"/>
          <w:sz w:val="24"/>
          <w:szCs w:val="24"/>
        </w:rPr>
        <w:t>低温</w:t>
      </w:r>
      <w:r>
        <w:rPr>
          <w:rFonts w:ascii="宋体" w:hAnsi="宋体" w:eastAsia="宋体"/>
          <w:color w:val="000000"/>
          <w:sz w:val="24"/>
          <w:szCs w:val="24"/>
        </w:rPr>
        <w:t>使</w:t>
      </w:r>
      <w:r>
        <w:rPr>
          <w:rFonts w:ascii="宋体" w:hAnsi="宋体" w:eastAsia="宋体"/>
          <w:color w:val="FF9900"/>
          <w:sz w:val="24"/>
          <w:szCs w:val="24"/>
        </w:rPr>
        <w:t>枝梗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FF9900"/>
          <w:sz w:val="24"/>
          <w:szCs w:val="24"/>
        </w:rPr>
        <w:t>颖花</w:t>
      </w:r>
      <w:r>
        <w:rPr>
          <w:rFonts w:ascii="宋体" w:hAnsi="宋体" w:eastAsia="宋体"/>
          <w:color w:val="000000"/>
          <w:sz w:val="24"/>
          <w:szCs w:val="24"/>
        </w:rPr>
        <w:t>分化延长。</w:t>
      </w:r>
      <w:r>
        <w:rPr>
          <w:rFonts w:ascii="宋体" w:hAnsi="宋体" w:eastAsia="宋体"/>
          <w:color w:val="FF9900"/>
          <w:sz w:val="24"/>
          <w:szCs w:val="24"/>
        </w:rPr>
        <w:t>抽穗</w:t>
      </w:r>
      <w:r>
        <w:rPr>
          <w:rFonts w:ascii="宋体" w:hAnsi="宋体" w:eastAsia="宋体"/>
          <w:color w:val="000000"/>
          <w:sz w:val="24"/>
          <w:szCs w:val="24"/>
        </w:rPr>
        <w:t>适温</w:t>
      </w:r>
      <w:r>
        <w:rPr>
          <w:rFonts w:ascii="宋体" w:hAnsi="宋体" w:eastAsia="宋体"/>
          <w:color w:val="0188FB"/>
          <w:sz w:val="24"/>
          <w:szCs w:val="24"/>
        </w:rPr>
        <w:t>25～35℃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2C3E49C7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4E536213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高温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 xml:space="preserve">）    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多湿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D5E992C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短日照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 xml:space="preserve">）         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28～32℃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幼苗发芽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2D14425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20℃以上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分蘖期</w:t>
      </w:r>
      <w:r>
        <w:rPr>
          <w:rFonts w:ascii="宋体" w:hAnsi="宋体" w:eastAsia="宋体"/>
          <w:color w:val="000000"/>
          <w:sz w:val="24"/>
          <w:szCs w:val="24"/>
        </w:rPr>
        <w:t>）     （</w:t>
      </w:r>
      <w:r>
        <w:rPr>
          <w:rFonts w:ascii="宋体" w:hAnsi="宋体" w:eastAsia="宋体"/>
          <w:color w:val="0188FB"/>
          <w:sz w:val="24"/>
          <w:szCs w:val="24"/>
        </w:rPr>
        <w:t>25～35℃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穗分化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2AD306D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低温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枝梗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低温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颖花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4F4E25C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25～35℃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抽穗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A6730FF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（）</w:t>
      </w:r>
      <w:r>
        <w:rPr>
          <w:rFonts w:ascii="宋体" w:hAnsi="宋体" w:eastAsia="宋体"/>
          <w:color w:val="FF9900"/>
          <w:sz w:val="24"/>
          <w:szCs w:val="24"/>
        </w:rPr>
        <w:t>冬型</w:t>
      </w:r>
      <w:r>
        <w:rPr>
          <w:rFonts w:ascii="宋体" w:hAnsi="宋体" w:eastAsia="宋体"/>
          <w:color w:val="000000"/>
          <w:sz w:val="24"/>
          <w:szCs w:val="24"/>
        </w:rPr>
        <w:t>品种适期的日平均温度为</w:t>
      </w:r>
      <w:r>
        <w:rPr>
          <w:rFonts w:ascii="宋体" w:hAnsi="宋体" w:eastAsia="宋体"/>
          <w:color w:val="0188FB"/>
          <w:sz w:val="24"/>
          <w:szCs w:val="24"/>
        </w:rPr>
        <w:t>16～18℃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（）</w:t>
      </w:r>
      <w:r>
        <w:rPr>
          <w:rFonts w:ascii="宋体" w:hAnsi="宋体" w:eastAsia="宋体"/>
          <w:color w:val="FF9900"/>
          <w:sz w:val="24"/>
          <w:szCs w:val="24"/>
        </w:rPr>
        <w:t>半冬型</w:t>
      </w:r>
      <w:r>
        <w:rPr>
          <w:rFonts w:ascii="宋体" w:hAnsi="宋体" w:eastAsia="宋体"/>
          <w:color w:val="000000"/>
          <w:sz w:val="24"/>
          <w:szCs w:val="24"/>
        </w:rPr>
        <w:t>为</w:t>
      </w:r>
      <w:r>
        <w:rPr>
          <w:rFonts w:ascii="宋体" w:hAnsi="宋体" w:eastAsia="宋体"/>
          <w:color w:val="0188FB"/>
          <w:sz w:val="24"/>
          <w:szCs w:val="24"/>
        </w:rPr>
        <w:t>14～16℃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FF9900"/>
          <w:sz w:val="24"/>
          <w:szCs w:val="24"/>
        </w:rPr>
        <w:t>春性</w:t>
      </w:r>
      <w:r>
        <w:rPr>
          <w:rFonts w:ascii="宋体" w:hAnsi="宋体" w:eastAsia="宋体"/>
          <w:color w:val="000000"/>
          <w:sz w:val="24"/>
          <w:szCs w:val="24"/>
        </w:rPr>
        <w:t>为</w:t>
      </w:r>
      <w:r>
        <w:rPr>
          <w:rFonts w:ascii="宋体" w:hAnsi="宋体" w:eastAsia="宋体"/>
          <w:color w:val="0188FB"/>
          <w:sz w:val="24"/>
          <w:szCs w:val="24"/>
        </w:rPr>
        <w:t>12～14℃</w:t>
      </w:r>
      <w:r>
        <w:rPr>
          <w:rFonts w:ascii="宋体" w:hAnsi="宋体" w:eastAsia="宋体"/>
          <w:color w:val="000000"/>
          <w:sz w:val="24"/>
          <w:szCs w:val="24"/>
        </w:rPr>
        <w:t>。温空的高低受地理纬度和海拔的影响，即纬度和海拔愈高，气温愈低，播种期可早些。</w:t>
      </w:r>
    </w:p>
    <w:p w14:paraId="111CCBBF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4CA8E2D1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16～18℃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冬型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107456E3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14～16℃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半冬型</w:t>
      </w:r>
      <w:r>
        <w:rPr>
          <w:rFonts w:ascii="宋体" w:hAnsi="宋体" w:eastAsia="宋体"/>
          <w:color w:val="000000"/>
          <w:sz w:val="24"/>
          <w:szCs w:val="24"/>
        </w:rPr>
        <w:t xml:space="preserve">）    </w:t>
      </w:r>
    </w:p>
    <w:p w14:paraId="4FC81664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12～14℃</w:t>
      </w:r>
      <w:r>
        <w:rPr>
          <w:rFonts w:ascii="宋体" w:hAnsi="宋体" w:eastAsia="宋体"/>
          <w:color w:val="000000"/>
          <w:sz w:val="24"/>
          <w:szCs w:val="24"/>
        </w:rPr>
        <w:t>，促进，</w:t>
      </w:r>
      <w:r>
        <w:rPr>
          <w:rFonts w:ascii="宋体" w:hAnsi="宋体" w:eastAsia="宋体"/>
          <w:color w:val="FF9900"/>
          <w:sz w:val="24"/>
          <w:szCs w:val="24"/>
        </w:rPr>
        <w:t>春性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0318F74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89" w:name="_Toc8624"/>
      <w:bookmarkStart w:id="90" w:name="_Toc18870"/>
      <w:r>
        <w:rPr>
          <w:rFonts w:ascii="宋体" w:hAnsi="宋体" w:eastAsia="宋体"/>
        </w:rPr>
        <w:t>3.5 抑制关系</w:t>
      </w:r>
      <w:bookmarkEnd w:id="89"/>
      <w:bookmarkEnd w:id="90"/>
    </w:p>
    <w:p w14:paraId="090D68B2">
      <w:pPr>
        <w:pStyle w:val="5"/>
        <w:snapToGrid w:val="0"/>
        <w:jc w:val="left"/>
        <w:rPr>
          <w:rFonts w:ascii="宋体" w:hAnsi="宋体" w:eastAsia="宋体"/>
        </w:rPr>
      </w:pPr>
      <w:r>
        <w:rPr>
          <w:rFonts w:ascii="宋体" w:hAnsi="宋体" w:eastAsia="宋体"/>
        </w:rPr>
        <w:t>3.5.1 自然环境对农作物的抑制关系</w:t>
      </w:r>
    </w:p>
    <w:p w14:paraId="120C76D3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3B8599D8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恶劣的自然环境会对农作物的生长起到一定的抑制作用，例如大风、温度过低、干旱等。</w:t>
      </w:r>
    </w:p>
    <w:p w14:paraId="59BE6E04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6219A0BC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开花最适温30℃左右，</w:t>
      </w:r>
      <w:r>
        <w:rPr>
          <w:rFonts w:ascii="宋体" w:hAnsi="宋体" w:eastAsia="宋体"/>
          <w:color w:val="0188FB"/>
          <w:sz w:val="24"/>
          <w:szCs w:val="24"/>
        </w:rPr>
        <w:t>低于20℃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0188FB"/>
          <w:sz w:val="24"/>
          <w:szCs w:val="24"/>
        </w:rPr>
        <w:t>高于40℃</w:t>
      </w:r>
      <w:r>
        <w:rPr>
          <w:rFonts w:ascii="宋体" w:hAnsi="宋体" w:eastAsia="宋体"/>
          <w:color w:val="000000"/>
          <w:sz w:val="24"/>
          <w:szCs w:val="24"/>
        </w:rPr>
        <w:t>，授粉受严重影响。</w:t>
      </w:r>
    </w:p>
    <w:p w14:paraId="2B04559C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0C8F3DB2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低于20℃</w:t>
      </w:r>
      <w:r>
        <w:rPr>
          <w:rFonts w:ascii="宋体" w:hAnsi="宋体" w:eastAsia="宋体"/>
          <w:color w:val="000000"/>
          <w:sz w:val="24"/>
          <w:szCs w:val="24"/>
        </w:rPr>
        <w:t>，抑制，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3617B455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高于40℃</w:t>
      </w:r>
      <w:r>
        <w:rPr>
          <w:rFonts w:ascii="宋体" w:hAnsi="宋体" w:eastAsia="宋体"/>
          <w:color w:val="000000"/>
          <w:sz w:val="24"/>
          <w:szCs w:val="24"/>
        </w:rPr>
        <w:t>，抑制，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63EC98FB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6606119B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91" w:name="_Toc3667"/>
      <w:bookmarkStart w:id="92" w:name="_Toc29236"/>
      <w:r>
        <w:rPr>
          <w:rFonts w:ascii="宋体" w:hAnsi="宋体" w:eastAsia="宋体"/>
        </w:rPr>
        <w:t>3.6 导致关系</w:t>
      </w:r>
      <w:bookmarkEnd w:id="91"/>
      <w:bookmarkEnd w:id="92"/>
    </w:p>
    <w:p w14:paraId="374DB73B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93" w:name="_Toc15071"/>
      <w:bookmarkStart w:id="94" w:name="_Toc29743"/>
      <w:r>
        <w:rPr>
          <w:rFonts w:ascii="宋体" w:hAnsi="宋体" w:eastAsia="宋体"/>
        </w:rPr>
        <w:t>3.6.1 病害对症状的导致关系</w:t>
      </w:r>
      <w:bookmarkEnd w:id="93"/>
      <w:bookmarkEnd w:id="94"/>
    </w:p>
    <w:p w14:paraId="080C3089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当农作物患病后，会出现相应的症状。</w:t>
      </w:r>
    </w:p>
    <w:p w14:paraId="517DD7FF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31DAC0D5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水稻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 xml:space="preserve"> ，又称细菌性鞘腐病，为害叶片、叶鞘、茎、节、穗、枝梗和谷粒。叶片染病 初为</w:t>
      </w:r>
      <w:r>
        <w:rPr>
          <w:rFonts w:ascii="宋体" w:hAnsi="宋体" w:eastAsia="宋体"/>
          <w:color w:val="A26345"/>
          <w:sz w:val="24"/>
          <w:szCs w:val="24"/>
        </w:rPr>
        <w:t>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水浸状小斑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，后扩大为</w:t>
      </w:r>
      <w:r>
        <w:rPr>
          <w:rFonts w:ascii="宋体" w:hAnsi="宋体" w:eastAsia="宋体"/>
          <w:color w:val="A26345"/>
          <w:sz w:val="24"/>
          <w:szCs w:val="24"/>
        </w:rPr>
        <w:t>纺缍形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(形状)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A26345"/>
          <w:sz w:val="24"/>
          <w:szCs w:val="24"/>
        </w:rPr>
        <w:t>不规则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(形状)</w:t>
      </w:r>
      <w:r>
        <w:rPr>
          <w:rFonts w:ascii="宋体" w:hAnsi="宋体" w:eastAsia="宋体"/>
          <w:color w:val="A26345"/>
          <w:sz w:val="24"/>
          <w:szCs w:val="24"/>
        </w:rPr>
        <w:t>赤褐色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条斑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，边缘出现</w:t>
      </w:r>
      <w:r>
        <w:rPr>
          <w:rFonts w:ascii="宋体" w:hAnsi="宋体" w:eastAsia="宋体"/>
          <w:color w:val="A26345"/>
          <w:sz w:val="24"/>
          <w:szCs w:val="24"/>
        </w:rPr>
        <w:t>黄晕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中心</w:t>
      </w:r>
      <w:r>
        <w:rPr>
          <w:rFonts w:ascii="宋体" w:hAnsi="宋体" w:eastAsia="宋体"/>
          <w:color w:val="A26345"/>
          <w:sz w:val="24"/>
          <w:szCs w:val="24"/>
        </w:rPr>
        <w:t>灰褐色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常融合成</w:t>
      </w:r>
      <w:r>
        <w:rPr>
          <w:rFonts w:ascii="宋体" w:hAnsi="宋体" w:eastAsia="宋体"/>
          <w:color w:val="A26345"/>
          <w:sz w:val="24"/>
          <w:szCs w:val="24"/>
        </w:rPr>
        <w:t>大条斑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，使叶片局部坏死，不见菌脓。叶鞘受害 多发生在幼穗抽出前的穗苞上，</w:t>
      </w:r>
      <w:r>
        <w:rPr>
          <w:rFonts w:ascii="宋体" w:hAnsi="宋体" w:eastAsia="宋体"/>
          <w:color w:val="A26345"/>
          <w:sz w:val="24"/>
          <w:szCs w:val="24"/>
        </w:rPr>
        <w:t>病斑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A26345"/>
          <w:sz w:val="24"/>
          <w:szCs w:val="24"/>
        </w:rPr>
        <w:t>赤褐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A26345"/>
          <w:sz w:val="24"/>
          <w:szCs w:val="24"/>
        </w:rPr>
        <w:t>短条状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，后融合成</w:t>
      </w:r>
      <w:r>
        <w:rPr>
          <w:rFonts w:ascii="宋体" w:hAnsi="宋体" w:eastAsia="宋体"/>
          <w:color w:val="A26345"/>
          <w:sz w:val="24"/>
          <w:szCs w:val="24"/>
        </w:rPr>
        <w:t>水渍状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(状态)</w:t>
      </w:r>
      <w:r>
        <w:rPr>
          <w:rFonts w:ascii="宋体" w:hAnsi="宋体" w:eastAsia="宋体"/>
          <w:color w:val="A26345"/>
          <w:sz w:val="24"/>
          <w:szCs w:val="24"/>
        </w:rPr>
        <w:t>不规则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(形状)</w:t>
      </w:r>
      <w:r>
        <w:rPr>
          <w:rFonts w:ascii="宋体" w:hAnsi="宋体" w:eastAsia="宋体"/>
          <w:color w:val="A26345"/>
          <w:sz w:val="24"/>
          <w:szCs w:val="24"/>
        </w:rPr>
        <w:t>大斑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，后期中央</w:t>
      </w:r>
      <w:r>
        <w:rPr>
          <w:rFonts w:ascii="宋体" w:hAnsi="宋体" w:eastAsia="宋体"/>
          <w:color w:val="A26345"/>
          <w:sz w:val="24"/>
          <w:szCs w:val="24"/>
        </w:rPr>
        <w:t>灰褐色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，组织坏死。剥开叶鞘，茎上有</w:t>
      </w:r>
      <w:r>
        <w:rPr>
          <w:rFonts w:ascii="宋体" w:hAnsi="宋体" w:eastAsia="宋体"/>
          <w:color w:val="A26345"/>
          <w:sz w:val="24"/>
          <w:szCs w:val="24"/>
        </w:rPr>
        <w:t>黑褐色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条斑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，剑叶发病严重时抽不出穗。穗轴、颖壳等部受害 产生</w:t>
      </w:r>
      <w:r>
        <w:rPr>
          <w:rFonts w:ascii="宋体" w:hAnsi="宋体" w:eastAsia="宋体"/>
          <w:color w:val="A26345"/>
          <w:sz w:val="24"/>
          <w:szCs w:val="24"/>
        </w:rPr>
        <w:t>近圆形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（形状）</w:t>
      </w:r>
      <w:r>
        <w:rPr>
          <w:rFonts w:ascii="宋体" w:hAnsi="宋体" w:eastAsia="宋体"/>
          <w:color w:val="A26345"/>
          <w:sz w:val="24"/>
          <w:szCs w:val="24"/>
        </w:rPr>
        <w:t>褐色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小斑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，严重时整个颖壳变褐，并深入米粒。谷粒病斑易与稻胡麻叶枯病混淆，镜检可见切口处有大量菌脓溢出。</w:t>
      </w:r>
    </w:p>
    <w:p w14:paraId="27B047CC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3F67DAEC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褐色水浸状小斑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2D4AC000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纺缍形赤褐色条斑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5903B91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不规则赤褐色条斑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4CC537B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黄晕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FE5B5E6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灰褐色病斑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1666E26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大条斑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674F1D6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赤褐病斑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DD4E3DE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短条状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4AEE426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水渍状不规则大斑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2301103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灰褐色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B89F685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黑褐色条斑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CCF09AC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403ED6"/>
          <w:sz w:val="24"/>
          <w:szCs w:val="24"/>
        </w:rPr>
        <w:t>细菌性褐斑病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近圆形褐色小斑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21EC218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18181C6E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95" w:name="_Toc30614"/>
      <w:bookmarkStart w:id="96" w:name="_Toc19329"/>
      <w:r>
        <w:rPr>
          <w:rFonts w:ascii="宋体" w:hAnsi="宋体" w:eastAsia="宋体"/>
        </w:rPr>
        <w:t>3.6.2 虫害对症状的导致关系</w:t>
      </w:r>
      <w:bookmarkEnd w:id="95"/>
      <w:bookmarkEnd w:id="96"/>
    </w:p>
    <w:p w14:paraId="1B3D5864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5A602181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当农作物患虫害后，会表现出相应的症状。</w:t>
      </w:r>
    </w:p>
    <w:p w14:paraId="17ABE99A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6DBBB086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玉米蚜</w:t>
      </w:r>
      <w:r>
        <w:rPr>
          <w:rFonts w:ascii="宋体" w:hAnsi="宋体" w:eastAsia="宋体"/>
          <w:color w:val="000000"/>
          <w:sz w:val="24"/>
          <w:szCs w:val="24"/>
        </w:rPr>
        <w:t>，成、若蚜刺吸植物组织汁液，引致叶片变黄或发红，影响生长发育，严重时植株枯死。玉米蚜多群集在心叶，为害叶片时分泌蜜露，产生</w:t>
      </w:r>
      <w:r>
        <w:rPr>
          <w:rFonts w:ascii="宋体" w:hAnsi="宋体" w:eastAsia="宋体"/>
          <w:color w:val="A26345"/>
          <w:sz w:val="24"/>
          <w:szCs w:val="24"/>
        </w:rPr>
        <w:t>黑色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霉状物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。别于高粱蚜。在紧凑型玉米上主要为害雄花和上层1—5叶，下部叶受害轻，刺吸玉米的汁液，致叶片</w:t>
      </w:r>
      <w:r>
        <w:rPr>
          <w:rFonts w:ascii="宋体" w:hAnsi="宋体" w:eastAsia="宋体"/>
          <w:color w:val="A26345"/>
          <w:sz w:val="24"/>
          <w:szCs w:val="24"/>
        </w:rPr>
        <w:t>变黄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A26345"/>
          <w:sz w:val="24"/>
          <w:szCs w:val="24"/>
        </w:rPr>
        <w:t>枯死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，常使叶面</w:t>
      </w:r>
      <w:r>
        <w:rPr>
          <w:rFonts w:ascii="宋体" w:hAnsi="宋体" w:eastAsia="宋体"/>
          <w:color w:val="A26345"/>
          <w:sz w:val="24"/>
          <w:szCs w:val="24"/>
        </w:rPr>
        <w:t>生霉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A26345"/>
          <w:sz w:val="24"/>
          <w:szCs w:val="24"/>
        </w:rPr>
        <w:t>变黑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，影响光合作用，降低粒重，并传播病毒病造成减产。</w:t>
      </w:r>
    </w:p>
    <w:p w14:paraId="21667A06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CA972E8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玉米蚜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黑色霉状物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3586ED74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玉米蚜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变黄枯死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9BCDCD2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玉米蚜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生霉变黑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D7551DA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71C98B9B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97" w:name="_Toc1651"/>
      <w:bookmarkStart w:id="98" w:name="_Toc25996"/>
      <w:r>
        <w:rPr>
          <w:rFonts w:ascii="宋体" w:hAnsi="宋体" w:eastAsia="宋体"/>
        </w:rPr>
        <w:t>3.6.3 自然环境对症状的导致关系</w:t>
      </w:r>
      <w:bookmarkEnd w:id="97"/>
      <w:bookmarkEnd w:id="98"/>
    </w:p>
    <w:p w14:paraId="08AEAE61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341A4738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不适宜的自然环境会导致农作物出现一定的症状。</w:t>
      </w:r>
    </w:p>
    <w:p w14:paraId="06CF8377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7DC0AFDC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在正常情况下，小麦越冬期间，可承受零下15℃的低温，而不受冻害。但是生长过旺或过弱的麦苗，因为分蘖节处含糖量很低，抵抗力较弱，即使温度不到</w:t>
      </w:r>
      <w:r>
        <w:rPr>
          <w:rFonts w:ascii="宋体" w:hAnsi="宋体" w:eastAsia="宋体"/>
          <w:color w:val="0188FB"/>
          <w:sz w:val="24"/>
          <w:szCs w:val="24"/>
        </w:rPr>
        <w:t>零下15℃</w:t>
      </w:r>
      <w:r>
        <w:rPr>
          <w:rFonts w:ascii="宋体" w:hAnsi="宋体" w:eastAsia="宋体"/>
          <w:color w:val="000000"/>
          <w:sz w:val="24"/>
          <w:szCs w:val="24"/>
        </w:rPr>
        <w:t>也常常发生</w:t>
      </w:r>
      <w:r>
        <w:rPr>
          <w:rFonts w:ascii="宋体" w:hAnsi="宋体" w:eastAsia="宋体"/>
          <w:color w:val="A26345"/>
          <w:sz w:val="24"/>
          <w:szCs w:val="24"/>
        </w:rPr>
        <w:t>死苗</w:t>
      </w:r>
      <w:r>
        <w:rPr>
          <w:rFonts w:ascii="宋体" w:hAnsi="宋体" w:eastAsia="宋体"/>
          <w:color w:val="000000"/>
          <w:sz w:val="24"/>
          <w:szCs w:val="24"/>
        </w:rPr>
        <w:t>现象，尤其遇上温度变化剧烈的天气，</w:t>
      </w:r>
      <w:r>
        <w:rPr>
          <w:rFonts w:ascii="宋体" w:hAnsi="宋体" w:eastAsia="宋体"/>
          <w:color w:val="0188FB"/>
          <w:sz w:val="24"/>
          <w:szCs w:val="24"/>
        </w:rPr>
        <w:t>冻害</w:t>
      </w:r>
      <w:r>
        <w:rPr>
          <w:rFonts w:ascii="宋体" w:hAnsi="宋体" w:eastAsia="宋体"/>
          <w:color w:val="A26345"/>
          <w:sz w:val="24"/>
          <w:szCs w:val="24"/>
        </w:rPr>
        <w:t>死苗</w:t>
      </w:r>
      <w:r>
        <w:rPr>
          <w:rFonts w:ascii="宋体" w:hAnsi="宋体" w:eastAsia="宋体"/>
          <w:color w:val="000000"/>
          <w:sz w:val="24"/>
          <w:szCs w:val="24"/>
        </w:rPr>
        <w:t>现象更为严重。早春表土融化，下层仍结冰，叶片开始蒸腾，而根系吸不上养分和水分，产生</w:t>
      </w:r>
      <w:r>
        <w:rPr>
          <w:rFonts w:ascii="宋体" w:hAnsi="宋体" w:eastAsia="宋体"/>
          <w:color w:val="A26345"/>
          <w:sz w:val="24"/>
          <w:szCs w:val="24"/>
        </w:rPr>
        <w:t>干枯</w:t>
      </w:r>
      <w:r>
        <w:rPr>
          <w:rFonts w:ascii="宋体" w:hAnsi="宋体" w:eastAsia="宋体"/>
          <w:color w:val="000000"/>
          <w:sz w:val="24"/>
          <w:szCs w:val="24"/>
        </w:rPr>
        <w:t>或</w:t>
      </w:r>
      <w:r>
        <w:rPr>
          <w:rFonts w:ascii="宋体" w:hAnsi="宋体" w:eastAsia="宋体"/>
          <w:color w:val="A26345"/>
          <w:sz w:val="24"/>
          <w:szCs w:val="24"/>
        </w:rPr>
        <w:t>饥饿</w:t>
      </w:r>
      <w:r>
        <w:rPr>
          <w:rFonts w:ascii="宋体" w:hAnsi="宋体" w:eastAsia="宋体"/>
          <w:color w:val="000000"/>
          <w:sz w:val="24"/>
          <w:szCs w:val="24"/>
        </w:rPr>
        <w:t>，严重的也会使植株死亡。</w:t>
      </w:r>
    </w:p>
    <w:p w14:paraId="08997094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3121A663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零下15℃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死苗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4CD13C89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冻害</w:t>
      </w:r>
      <w:r>
        <w:rPr>
          <w:rFonts w:ascii="宋体" w:hAnsi="宋体" w:eastAsia="宋体"/>
          <w:color w:val="000000"/>
          <w:sz w:val="24"/>
          <w:szCs w:val="24"/>
        </w:rPr>
        <w:t>，导致，</w:t>
      </w:r>
      <w:r>
        <w:rPr>
          <w:rFonts w:ascii="宋体" w:hAnsi="宋体" w:eastAsia="宋体"/>
          <w:color w:val="A26345"/>
          <w:sz w:val="24"/>
          <w:szCs w:val="24"/>
        </w:rPr>
        <w:t>死苗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B643958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34ADDDC4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99" w:name="_Toc13978"/>
      <w:bookmarkStart w:id="100" w:name="_Toc16392"/>
      <w:r>
        <w:rPr>
          <w:rFonts w:ascii="宋体" w:hAnsi="宋体" w:eastAsia="宋体"/>
        </w:rPr>
        <w:t>3.7 表征关系</w:t>
      </w:r>
      <w:bookmarkEnd w:id="99"/>
      <w:bookmarkEnd w:id="100"/>
    </w:p>
    <w:p w14:paraId="526C7829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01" w:name="_Toc317"/>
      <w:bookmarkStart w:id="102" w:name="_Toc10317"/>
      <w:r>
        <w:rPr>
          <w:rFonts w:ascii="宋体" w:hAnsi="宋体" w:eastAsia="宋体"/>
        </w:rPr>
        <w:t>3.7.1 症状对病害的表征关系</w:t>
      </w:r>
      <w:bookmarkEnd w:id="101"/>
      <w:bookmarkEnd w:id="102"/>
    </w:p>
    <w:p w14:paraId="4126574A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1AB58CA8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根据农作物出现的症状，可以推断出农作物患的病是什么。</w:t>
      </w:r>
    </w:p>
    <w:p w14:paraId="694E9C11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2F2FD10B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玉米有时叶鞘、果穗苞叶上具</w:t>
      </w:r>
      <w:r>
        <w:rPr>
          <w:rFonts w:ascii="宋体" w:hAnsi="宋体" w:eastAsia="宋体"/>
          <w:color w:val="A26345"/>
          <w:sz w:val="24"/>
          <w:szCs w:val="24"/>
        </w:rPr>
        <w:t>蜡白色条斑</w:t>
      </w:r>
      <w:r>
        <w:rPr>
          <w:rFonts w:ascii="宋体" w:hAnsi="宋体" w:eastAsia="宋体"/>
          <w:color w:val="000000"/>
          <w:sz w:val="24"/>
          <w:szCs w:val="24"/>
        </w:rPr>
        <w:t>。根据上面的症状，可以确定玉米患</w:t>
      </w:r>
      <w:r>
        <w:rPr>
          <w:rFonts w:ascii="宋体" w:hAnsi="宋体" w:eastAsia="宋体"/>
          <w:color w:val="403ED6"/>
          <w:sz w:val="24"/>
          <w:szCs w:val="24"/>
        </w:rPr>
        <w:t>玉米粗缩病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69C12655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798514AC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A26345"/>
          <w:sz w:val="24"/>
          <w:szCs w:val="24"/>
        </w:rPr>
        <w:t>蜡白色条斑</w:t>
      </w:r>
      <w:r>
        <w:rPr>
          <w:rFonts w:ascii="宋体" w:hAnsi="宋体" w:eastAsia="宋体"/>
          <w:color w:val="000000"/>
          <w:sz w:val="24"/>
          <w:szCs w:val="24"/>
        </w:rPr>
        <w:t>，表征，</w:t>
      </w:r>
      <w:r>
        <w:rPr>
          <w:rFonts w:ascii="宋体" w:hAnsi="宋体" w:eastAsia="宋体"/>
          <w:color w:val="403ED6"/>
          <w:sz w:val="24"/>
          <w:szCs w:val="24"/>
        </w:rPr>
        <w:t>玉米粗缩病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52F791F0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03" w:name="_Toc17298"/>
      <w:bookmarkStart w:id="104" w:name="_Toc11316"/>
      <w:r>
        <w:rPr>
          <w:rFonts w:ascii="宋体" w:hAnsi="宋体" w:eastAsia="宋体"/>
        </w:rPr>
        <w:t>3.7.2 症状对虫害的表征关系</w:t>
      </w:r>
      <w:bookmarkEnd w:id="103"/>
      <w:bookmarkEnd w:id="104"/>
    </w:p>
    <w:p w14:paraId="21C02FFB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1F76D1C7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根据农作物出现的症状，可以推断出农作物患的是什么病。</w:t>
      </w:r>
    </w:p>
    <w:p w14:paraId="08E47093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0936E08E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4B26FD39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幼虫为害麦茎基部，造成心叶</w:t>
      </w:r>
      <w:r>
        <w:rPr>
          <w:rFonts w:ascii="宋体" w:hAnsi="宋体" w:eastAsia="宋体"/>
          <w:color w:val="A26345"/>
          <w:sz w:val="24"/>
          <w:szCs w:val="24"/>
        </w:rPr>
        <w:t>青枯</w:t>
      </w:r>
      <w:r>
        <w:rPr>
          <w:rFonts w:ascii="宋体" w:hAnsi="宋体" w:eastAsia="宋体"/>
          <w:color w:val="000000"/>
          <w:sz w:val="24"/>
          <w:szCs w:val="24"/>
        </w:rPr>
        <w:t>，后</w:t>
      </w:r>
      <w:r>
        <w:rPr>
          <w:rFonts w:ascii="宋体" w:hAnsi="宋体" w:eastAsia="宋体"/>
          <w:color w:val="A26345"/>
          <w:sz w:val="24"/>
          <w:szCs w:val="24"/>
        </w:rPr>
        <w:t>黄枯死亡</w:t>
      </w:r>
      <w:r>
        <w:rPr>
          <w:rFonts w:ascii="宋体" w:hAnsi="宋体" w:eastAsia="宋体"/>
          <w:color w:val="000000"/>
          <w:sz w:val="24"/>
          <w:szCs w:val="24"/>
        </w:rPr>
        <w:t>，致田间出现缺苗断垄或造成毁种。根据上面的症状，可以确定是</w:t>
      </w:r>
      <w:r>
        <w:rPr>
          <w:rFonts w:ascii="宋体" w:hAnsi="宋体" w:eastAsia="宋体"/>
          <w:color w:val="ED41FD"/>
          <w:sz w:val="24"/>
          <w:szCs w:val="24"/>
        </w:rPr>
        <w:t>麦种蝇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05E38718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7AB07991">
      <w:pPr>
        <w:snapToGrid w:val="0"/>
        <w:spacing w:before="0" w:after="0" w:line="360" w:lineRule="auto"/>
        <w:ind w:leftChars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A26345"/>
          <w:sz w:val="24"/>
          <w:szCs w:val="24"/>
        </w:rPr>
        <w:t>青枯</w:t>
      </w:r>
      <w:r>
        <w:rPr>
          <w:rFonts w:ascii="宋体" w:hAnsi="宋体" w:eastAsia="宋体"/>
          <w:color w:val="000000"/>
          <w:sz w:val="24"/>
          <w:szCs w:val="24"/>
        </w:rPr>
        <w:t>，表征，</w:t>
      </w:r>
      <w:r>
        <w:rPr>
          <w:rFonts w:ascii="宋体" w:hAnsi="宋体" w:eastAsia="宋体"/>
          <w:color w:val="ED41FD"/>
          <w:sz w:val="24"/>
          <w:szCs w:val="24"/>
        </w:rPr>
        <w:t>麦种蝇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56025458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A26345"/>
          <w:sz w:val="24"/>
          <w:szCs w:val="24"/>
        </w:rPr>
        <w:t>黄枯死亡</w:t>
      </w:r>
      <w:r>
        <w:rPr>
          <w:rFonts w:ascii="宋体" w:hAnsi="宋体" w:eastAsia="宋体"/>
          <w:color w:val="000000"/>
          <w:sz w:val="24"/>
          <w:szCs w:val="24"/>
        </w:rPr>
        <w:t>，表征，</w:t>
      </w:r>
      <w:r>
        <w:rPr>
          <w:rFonts w:ascii="宋体" w:hAnsi="宋体" w:eastAsia="宋体"/>
          <w:color w:val="ED41FD"/>
          <w:sz w:val="24"/>
          <w:szCs w:val="24"/>
        </w:rPr>
        <w:t>麦种蝇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6144F6F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2DB5FD57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105" w:name="_Toc30269"/>
      <w:bookmarkStart w:id="106" w:name="_Toc983"/>
      <w:r>
        <w:rPr>
          <w:rFonts w:ascii="宋体" w:hAnsi="宋体" w:eastAsia="宋体"/>
        </w:rPr>
        <w:t>3.8 诱发关系</w:t>
      </w:r>
      <w:bookmarkEnd w:id="105"/>
      <w:bookmarkEnd w:id="106"/>
    </w:p>
    <w:p w14:paraId="0446B0FD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07" w:name="_Toc13127"/>
      <w:bookmarkStart w:id="108" w:name="_Toc9021"/>
      <w:r>
        <w:rPr>
          <w:rFonts w:ascii="宋体" w:hAnsi="宋体" w:eastAsia="宋体"/>
        </w:rPr>
        <w:t>3.8.1 虫害对病害的诱发关系</w:t>
      </w:r>
      <w:bookmarkEnd w:id="107"/>
      <w:bookmarkEnd w:id="108"/>
    </w:p>
    <w:p w14:paraId="12C4FD0A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1CC0D643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病虫可以携带导致病害发生的病原，当病虫落在农作物上时，可以诱发病害的发生。</w:t>
      </w:r>
    </w:p>
    <w:p w14:paraId="09EF14AF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154497AD">
      <w:pPr>
        <w:numPr>
          <w:ilvl w:val="0"/>
          <w:numId w:val="3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玉米</w:t>
      </w:r>
      <w:r>
        <w:rPr>
          <w:rFonts w:ascii="宋体" w:hAnsi="宋体" w:eastAsia="宋体"/>
          <w:color w:val="403ED6"/>
          <w:sz w:val="24"/>
          <w:szCs w:val="24"/>
        </w:rPr>
        <w:t>条纹矮缩病</w:t>
      </w:r>
      <w:r>
        <w:rPr>
          <w:rFonts w:ascii="宋体" w:hAnsi="宋体" w:eastAsia="宋体"/>
          <w:color w:val="000000"/>
          <w:sz w:val="24"/>
          <w:szCs w:val="24"/>
        </w:rPr>
        <w:t>的病原是玉米条纹矮缩病毒，该病毒由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传播。</w:t>
      </w:r>
    </w:p>
    <w:p w14:paraId="691150C4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46B95C08">
      <w:pPr>
        <w:snapToGrid w:val="0"/>
        <w:spacing w:before="0" w:after="0" w:line="360" w:lineRule="auto"/>
        <w:ind w:leftChars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403ED6"/>
          <w:sz w:val="24"/>
          <w:szCs w:val="24"/>
        </w:rPr>
        <w:t>条纹矮缩病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  <w:bookmarkStart w:id="159" w:name="_GoBack"/>
      <w:bookmarkEnd w:id="159"/>
    </w:p>
    <w:p w14:paraId="26BEDA1C">
      <w:pPr>
        <w:snapToGrid w:val="0"/>
        <w:spacing w:before="0" w:after="0" w:line="360" w:lineRule="auto"/>
        <w:ind w:leftChars="0" w:firstLineChars="200"/>
        <w:jc w:val="both"/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传播</w:t>
      </w:r>
    </w:p>
    <w:p w14:paraId="4867D223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09" w:name="_Toc8470"/>
      <w:bookmarkStart w:id="110" w:name="_Toc30441"/>
      <w:r>
        <w:rPr>
          <w:rFonts w:ascii="宋体" w:hAnsi="宋体" w:eastAsia="宋体"/>
        </w:rPr>
        <w:t>3.8.2 自然环境对病害的</w:t>
      </w:r>
      <w:r>
        <w:rPr>
          <w:rFonts w:ascii="宋体" w:hAnsi="宋体" w:eastAsia="宋体"/>
          <w:color w:val="000000"/>
        </w:rPr>
        <w:t>诱发</w:t>
      </w:r>
      <w:r>
        <w:rPr>
          <w:rFonts w:ascii="宋体" w:hAnsi="宋体" w:eastAsia="宋体"/>
        </w:rPr>
        <w:t>关系</w:t>
      </w:r>
      <w:bookmarkEnd w:id="109"/>
      <w:bookmarkEnd w:id="110"/>
    </w:p>
    <w:p w14:paraId="3E48F29E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在合适的自然环境下会促进病原的生长，致使病害加重</w:t>
      </w:r>
    </w:p>
    <w:p w14:paraId="2B7F0CC8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宋体" w:hAnsi="宋体" w:eastAsia="宋体"/>
          <w:color w:val="0188FB"/>
          <w:sz w:val="24"/>
          <w:szCs w:val="24"/>
        </w:rPr>
        <w:t>雨日多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0188FB"/>
          <w:sz w:val="24"/>
          <w:szCs w:val="24"/>
        </w:rPr>
        <w:t>日照少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利于</w:t>
      </w:r>
      <w:r>
        <w:rPr>
          <w:rFonts w:ascii="宋体" w:hAnsi="宋体" w:eastAsia="宋体"/>
          <w:color w:val="403ED6"/>
          <w:sz w:val="24"/>
          <w:szCs w:val="24"/>
        </w:rPr>
        <w:t>菌核病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发生。深灌、排水不好田块发病重，中期</w:t>
      </w:r>
      <w:r>
        <w:rPr>
          <w:rFonts w:ascii="宋体" w:hAnsi="宋体" w:eastAsia="宋体"/>
          <w:color w:val="000000"/>
          <w:sz w:val="24"/>
          <w:szCs w:val="24"/>
        </w:rPr>
        <w:t>烤田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过度或后期</w:t>
      </w:r>
      <w:r>
        <w:rPr>
          <w:rFonts w:ascii="宋体" w:hAnsi="宋体" w:eastAsia="宋体"/>
          <w:color w:val="0188FB"/>
          <w:sz w:val="24"/>
          <w:szCs w:val="24"/>
        </w:rPr>
        <w:t>脱水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早或</w:t>
      </w:r>
      <w:r>
        <w:rPr>
          <w:rFonts w:ascii="宋体" w:hAnsi="宋体" w:eastAsia="宋体"/>
          <w:color w:val="0188FB"/>
          <w:sz w:val="24"/>
          <w:szCs w:val="24"/>
        </w:rPr>
        <w:t>过旱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发病重。</w:t>
      </w:r>
    </w:p>
    <w:p w14:paraId="31CCD910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720BD1CB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雨日多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403ED6"/>
          <w:sz w:val="24"/>
          <w:szCs w:val="24"/>
        </w:rPr>
        <w:t>菌核病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01DE8568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日照少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403ED6"/>
          <w:sz w:val="24"/>
          <w:szCs w:val="24"/>
        </w:rPr>
        <w:t>菌核病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3519D6B">
      <w:pPr>
        <w:snapToGrid w:val="0"/>
        <w:spacing w:before="0" w:after="0" w:line="360" w:lineRule="auto"/>
        <w:ind w:firstLineChars="200"/>
        <w:jc w:val="both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脱水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403ED6"/>
          <w:sz w:val="24"/>
          <w:szCs w:val="24"/>
        </w:rPr>
        <w:t>菌核病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DF781B6">
      <w:pPr>
        <w:snapToGrid w:val="0"/>
        <w:spacing w:before="0" w:after="0" w:line="360" w:lineRule="auto"/>
        <w:ind w:firstLineChars="200"/>
        <w:jc w:val="both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过旱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403ED6"/>
          <w:sz w:val="24"/>
          <w:szCs w:val="24"/>
        </w:rPr>
        <w:t>菌核病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F484943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403ED6"/>
          <w:sz w:val="24"/>
          <w:szCs w:val="24"/>
        </w:rPr>
        <w:t>叶尖枯病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。发病适温</w:t>
      </w:r>
      <w:r>
        <w:rPr>
          <w:rFonts w:ascii="宋体" w:hAnsi="宋体" w:eastAsia="宋体"/>
          <w:color w:val="0188FB"/>
          <w:sz w:val="24"/>
          <w:szCs w:val="24"/>
        </w:rPr>
        <w:t>25-28℃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，菌丝生长温限</w:t>
      </w:r>
      <w:r>
        <w:rPr>
          <w:rFonts w:ascii="宋体" w:hAnsi="宋体" w:eastAsia="宋体"/>
          <w:color w:val="000000"/>
          <w:sz w:val="24"/>
          <w:szCs w:val="24"/>
        </w:rPr>
        <w:t>10-35℃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，最适</w:t>
      </w:r>
      <w:r>
        <w:rPr>
          <w:rFonts w:ascii="宋体" w:hAnsi="宋体" w:eastAsia="宋体"/>
          <w:color w:val="000000"/>
          <w:sz w:val="24"/>
          <w:szCs w:val="24"/>
        </w:rPr>
        <w:t>22-25℃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，分生孢子形成温限</w:t>
      </w:r>
      <w:r>
        <w:rPr>
          <w:rFonts w:ascii="宋体" w:hAnsi="宋体" w:eastAsia="宋体"/>
          <w:color w:val="000000"/>
          <w:sz w:val="24"/>
          <w:szCs w:val="24"/>
        </w:rPr>
        <w:t>15-30℃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，最适</w:t>
      </w:r>
      <w:r>
        <w:rPr>
          <w:rFonts w:ascii="宋体" w:hAnsi="宋体" w:eastAsia="宋体"/>
          <w:color w:val="000000"/>
          <w:sz w:val="24"/>
          <w:szCs w:val="24"/>
        </w:rPr>
        <w:t>25℃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，孢子萌发温限</w:t>
      </w:r>
      <w:r>
        <w:rPr>
          <w:rFonts w:ascii="宋体" w:hAnsi="宋体" w:eastAsia="宋体"/>
          <w:color w:val="000000"/>
          <w:sz w:val="24"/>
          <w:szCs w:val="24"/>
        </w:rPr>
        <w:t>10-35℃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，最适</w:t>
      </w:r>
      <w:r>
        <w:rPr>
          <w:rFonts w:ascii="宋体" w:hAnsi="宋体" w:eastAsia="宋体"/>
          <w:color w:val="000000"/>
          <w:sz w:val="24"/>
          <w:szCs w:val="24"/>
        </w:rPr>
        <w:t>30℃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</w:p>
    <w:p w14:paraId="6D80338C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13E7182F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25-28℃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403ED6"/>
          <w:sz w:val="24"/>
          <w:szCs w:val="24"/>
        </w:rPr>
        <w:t>叶尖枯病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3C83C820">
      <w:pPr>
        <w:snapToGrid w:val="0"/>
        <w:spacing w:before="0" w:after="0" w:line="360" w:lineRule="auto"/>
        <w:ind w:firstLineChars="200"/>
        <w:jc w:val="both"/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适合</w:t>
      </w:r>
    </w:p>
    <w:p w14:paraId="21A52B4F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50864F4F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11" w:name="_Toc23902"/>
      <w:bookmarkStart w:id="112" w:name="_Toc5939"/>
      <w:r>
        <w:rPr>
          <w:rFonts w:ascii="宋体" w:hAnsi="宋体" w:eastAsia="宋体"/>
        </w:rPr>
        <w:t>3.8.3 自然环境对虫</w:t>
      </w:r>
      <w:r>
        <w:rPr>
          <w:rFonts w:ascii="宋体" w:hAnsi="宋体" w:eastAsia="宋体"/>
          <w:color w:val="000000"/>
        </w:rPr>
        <w:t>害的诱发</w:t>
      </w:r>
      <w:r>
        <w:rPr>
          <w:rFonts w:ascii="宋体" w:hAnsi="宋体" w:eastAsia="宋体"/>
        </w:rPr>
        <w:t>关系</w:t>
      </w:r>
      <w:bookmarkEnd w:id="111"/>
      <w:bookmarkEnd w:id="112"/>
    </w:p>
    <w:p w14:paraId="540C6501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在合适的自然环境下会促进害虫的生长，致使虫害更加严重</w:t>
      </w:r>
    </w:p>
    <w:p w14:paraId="25E52E56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03634A8F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ED41FD"/>
          <w:sz w:val="24"/>
          <w:szCs w:val="24"/>
        </w:rPr>
        <w:t>禾蓟马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在相对湿度</w:t>
      </w:r>
      <w:r>
        <w:rPr>
          <w:rFonts w:ascii="宋体" w:hAnsi="宋体" w:eastAsia="宋体"/>
          <w:color w:val="0188FB"/>
          <w:sz w:val="24"/>
          <w:szCs w:val="24"/>
        </w:rPr>
        <w:t>50％-90％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均能发生，</w:t>
      </w:r>
      <w:r>
        <w:rPr>
          <w:rFonts w:ascii="宋体" w:hAnsi="宋体" w:eastAsia="宋体"/>
          <w:color w:val="0188FB"/>
          <w:sz w:val="24"/>
          <w:szCs w:val="24"/>
        </w:rPr>
        <w:t>70％-85％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较适。</w:t>
      </w:r>
    </w:p>
    <w:p w14:paraId="30713BCD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6B0796E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50％-90％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禾蓟马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409DF837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70％-85％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禾蓟马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6B2CA51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</w:p>
    <w:p w14:paraId="7CBFC666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水稻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  <w:r>
        <w:rPr>
          <w:rFonts w:ascii="宋体" w:hAnsi="宋体" w:eastAsia="宋体"/>
          <w:color w:val="0188FB"/>
          <w:sz w:val="24"/>
          <w:szCs w:val="24"/>
        </w:rPr>
        <w:t>冬暖夏凉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的气候适其发生，日均温</w:t>
      </w:r>
      <w:r>
        <w:rPr>
          <w:rFonts w:ascii="宋体" w:hAnsi="宋体" w:eastAsia="宋体"/>
          <w:color w:val="000000"/>
          <w:sz w:val="24"/>
          <w:szCs w:val="24"/>
        </w:rPr>
        <w:t>35℃以上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，幼虫发育受阻。</w:t>
      </w:r>
      <w:r>
        <w:rPr>
          <w:rFonts w:ascii="宋体" w:hAnsi="宋体" w:eastAsia="宋体"/>
          <w:color w:val="0188FB"/>
          <w:sz w:val="24"/>
          <w:szCs w:val="24"/>
        </w:rPr>
        <w:t>多露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0188FB"/>
          <w:sz w:val="24"/>
          <w:szCs w:val="24"/>
        </w:rPr>
        <w:t>阳光不足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0188FB"/>
          <w:sz w:val="24"/>
          <w:szCs w:val="24"/>
        </w:rPr>
        <w:t>环境潮湿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、田水</w:t>
      </w:r>
      <w:r>
        <w:rPr>
          <w:rFonts w:ascii="宋体" w:hAnsi="宋体" w:eastAsia="宋体"/>
          <w:color w:val="0188FB"/>
          <w:sz w:val="24"/>
          <w:szCs w:val="24"/>
        </w:rPr>
        <w:t>温度低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为害重。</w:t>
      </w:r>
      <w:r>
        <w:rPr>
          <w:rFonts w:ascii="宋体" w:hAnsi="宋体" w:eastAsia="宋体"/>
          <w:color w:val="0188FB"/>
          <w:sz w:val="24"/>
          <w:szCs w:val="24"/>
        </w:rPr>
        <w:t>海拔3000m以上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的山区受害更重。</w:t>
      </w:r>
    </w:p>
    <w:p w14:paraId="704C7BA8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3D36EC1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冬暖夏凉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4672DB32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多露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65B8172C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阳光不足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A2882C8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环境潮湿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4461D067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温度低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A17819C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海拔3000m以上</w:t>
      </w:r>
      <w:r>
        <w:rPr>
          <w:rFonts w:ascii="宋体" w:hAnsi="宋体" w:eastAsia="宋体"/>
          <w:color w:val="000000"/>
          <w:sz w:val="24"/>
          <w:szCs w:val="24"/>
        </w:rPr>
        <w:t>，诱发，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E1B64E5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6AEA77C2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113" w:name="_Toc8821"/>
      <w:bookmarkStart w:id="114" w:name="_Toc26941"/>
      <w:r>
        <w:rPr>
          <w:rFonts w:ascii="宋体" w:hAnsi="宋体" w:eastAsia="宋体"/>
        </w:rPr>
        <w:t>3.9 防治关系</w:t>
      </w:r>
      <w:bookmarkEnd w:id="113"/>
      <w:bookmarkEnd w:id="114"/>
    </w:p>
    <w:p w14:paraId="5149A6CB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15" w:name="_Toc29500"/>
      <w:bookmarkStart w:id="116" w:name="_Toc7401"/>
      <w:r>
        <w:rPr>
          <w:rFonts w:ascii="宋体" w:hAnsi="宋体" w:eastAsia="宋体"/>
        </w:rPr>
        <w:t>3.9.1 农药对病害的防治关系</w:t>
      </w:r>
      <w:bookmarkEnd w:id="115"/>
      <w:bookmarkEnd w:id="116"/>
    </w:p>
    <w:p w14:paraId="4E03CE84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对患病的农作物施加合适的农药，会防止和治疗病害。</w:t>
      </w:r>
    </w:p>
    <w:p w14:paraId="7F1236C4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7E7DFF2A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38E165D1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发生后及时喷药防治，此外可喷施</w:t>
      </w:r>
      <w:r>
        <w:rPr>
          <w:rFonts w:ascii="宋体" w:hAnsi="宋体" w:eastAsia="宋体"/>
          <w:color w:val="98FA1C"/>
          <w:sz w:val="24"/>
          <w:szCs w:val="24"/>
        </w:rPr>
        <w:t>“802”助壮素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98FA1C"/>
          <w:sz w:val="24"/>
          <w:szCs w:val="24"/>
        </w:rPr>
        <w:t>植物抗逆增产剂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98FA1C"/>
          <w:sz w:val="24"/>
          <w:szCs w:val="24"/>
        </w:rPr>
        <w:t>惠满丰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98FA1C"/>
          <w:sz w:val="24"/>
          <w:szCs w:val="24"/>
        </w:rPr>
        <w:t>促丰宝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98FA1C"/>
          <w:sz w:val="24"/>
          <w:szCs w:val="24"/>
        </w:rPr>
        <w:t>万家宝</w:t>
      </w:r>
      <w:r>
        <w:rPr>
          <w:rFonts w:ascii="宋体" w:hAnsi="宋体" w:eastAsia="宋体"/>
          <w:color w:val="000000"/>
          <w:sz w:val="24"/>
          <w:szCs w:val="24"/>
        </w:rPr>
        <w:t>等。</w:t>
      </w:r>
    </w:p>
    <w:p w14:paraId="5454A285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4C8F0025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“802”助壮素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  （</w:t>
      </w:r>
      <w:r>
        <w:rPr>
          <w:rFonts w:ascii="宋体" w:hAnsi="宋体" w:eastAsia="宋体"/>
          <w:color w:val="98FA1C"/>
          <w:sz w:val="24"/>
          <w:szCs w:val="24"/>
        </w:rPr>
        <w:t>“802”助壮素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AB8D92A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植物抗逆增产剂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 （</w:t>
      </w:r>
      <w:r>
        <w:rPr>
          <w:rFonts w:ascii="宋体" w:hAnsi="宋体" w:eastAsia="宋体"/>
          <w:color w:val="98FA1C"/>
          <w:sz w:val="24"/>
          <w:szCs w:val="24"/>
        </w:rPr>
        <w:t>植物抗逆增产剂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A235733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惠满丰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98FA1C"/>
          <w:sz w:val="24"/>
          <w:szCs w:val="24"/>
        </w:rPr>
        <w:t>惠满丰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B39C43F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促丰宝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98FA1C"/>
          <w:sz w:val="24"/>
          <w:szCs w:val="24"/>
        </w:rPr>
        <w:t>促丰宝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4F2CF67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万家宝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98FA1C"/>
          <w:sz w:val="24"/>
          <w:szCs w:val="24"/>
        </w:rPr>
        <w:t>万家宝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29EF81C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25DF75C6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散黑穗病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腥黑穗病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根腐病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纹枯病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全蚀病</w:t>
      </w:r>
      <w:r>
        <w:rPr>
          <w:rFonts w:ascii="宋体" w:hAnsi="宋体" w:eastAsia="宋体"/>
          <w:color w:val="000000"/>
          <w:sz w:val="24"/>
          <w:szCs w:val="24"/>
        </w:rPr>
        <w:t>等发生区，可用40%</w:t>
      </w:r>
      <w:r>
        <w:rPr>
          <w:rFonts w:ascii="宋体" w:hAnsi="宋体" w:eastAsia="宋体"/>
          <w:color w:val="98FA1C"/>
          <w:sz w:val="24"/>
          <w:szCs w:val="24"/>
        </w:rPr>
        <w:t>五氯硝基苯</w:t>
      </w:r>
      <w:r>
        <w:rPr>
          <w:rFonts w:ascii="宋体" w:hAnsi="宋体" w:eastAsia="宋体"/>
          <w:color w:val="000000"/>
          <w:sz w:val="24"/>
          <w:szCs w:val="24"/>
        </w:rPr>
        <w:t>按麦种重量的0.5%的药量干拌（即每亩40克，拌小麦8公斤左右）。</w:t>
      </w:r>
    </w:p>
    <w:p w14:paraId="10A08158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79D821D5">
      <w:pPr>
        <w:snapToGrid w:val="0"/>
        <w:spacing w:before="0" w:after="0" w:line="360" w:lineRule="auto"/>
        <w:ind w:leftChars="200"/>
        <w:jc w:val="left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五氯硝基苯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散黑穗病</w:t>
      </w:r>
      <w:r>
        <w:rPr>
          <w:rFonts w:ascii="宋体" w:hAnsi="宋体" w:eastAsia="宋体"/>
          <w:color w:val="000000"/>
          <w:sz w:val="24"/>
          <w:szCs w:val="24"/>
        </w:rPr>
        <w:t>） （</w:t>
      </w:r>
      <w:r>
        <w:rPr>
          <w:rFonts w:ascii="宋体" w:hAnsi="宋体" w:eastAsia="宋体"/>
          <w:color w:val="98FA1C"/>
          <w:sz w:val="24"/>
          <w:szCs w:val="24"/>
        </w:rPr>
        <w:t>五氯硝基苯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腥黑穗病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F1A28A2">
      <w:pPr>
        <w:snapToGrid w:val="0"/>
        <w:spacing w:before="0" w:after="0" w:line="360" w:lineRule="auto"/>
        <w:ind w:leftChars="200"/>
        <w:jc w:val="left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五氯硝基苯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根腐病</w:t>
      </w:r>
      <w:r>
        <w:rPr>
          <w:rFonts w:ascii="宋体" w:hAnsi="宋体" w:eastAsia="宋体"/>
          <w:color w:val="000000"/>
          <w:sz w:val="24"/>
          <w:szCs w:val="24"/>
        </w:rPr>
        <w:t>）   （</w:t>
      </w:r>
      <w:r>
        <w:rPr>
          <w:rFonts w:ascii="宋体" w:hAnsi="宋体" w:eastAsia="宋体"/>
          <w:color w:val="98FA1C"/>
          <w:sz w:val="24"/>
          <w:szCs w:val="24"/>
        </w:rPr>
        <w:t>五氯硝基苯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纹枯病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9A88CA6">
      <w:pPr>
        <w:snapToGrid w:val="0"/>
        <w:spacing w:before="0" w:after="0" w:line="360" w:lineRule="auto"/>
        <w:ind w:leftChars="200"/>
        <w:jc w:val="left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五氯硝基苯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全蚀病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ED80F0D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4A83FC80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17" w:name="_Toc17522"/>
      <w:bookmarkStart w:id="118" w:name="_Toc28601"/>
      <w:r>
        <w:rPr>
          <w:rFonts w:ascii="宋体" w:hAnsi="宋体" w:eastAsia="宋体"/>
        </w:rPr>
        <w:t>3.9.2 农药对虫害的防治关系</w:t>
      </w:r>
      <w:bookmarkEnd w:id="117"/>
      <w:bookmarkEnd w:id="118"/>
    </w:p>
    <w:p w14:paraId="1D4A3762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15A37B70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对病虫施加合适的农药，会防止和治疗虫害。</w:t>
      </w:r>
    </w:p>
    <w:p w14:paraId="6C2CC645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7B24B41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水稻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，掌握在越冬代2—3龄若虫盛发时喷洒10％毗虫琳可湿性粉剂1500倍液或30％</w:t>
      </w:r>
      <w:r>
        <w:rPr>
          <w:rFonts w:ascii="宋体" w:hAnsi="宋体" w:eastAsia="宋体"/>
          <w:color w:val="98FA1C"/>
          <w:sz w:val="24"/>
          <w:szCs w:val="24"/>
        </w:rPr>
        <w:t>乙酰甲胺磷乳油</w:t>
      </w:r>
      <w:r>
        <w:rPr>
          <w:rFonts w:ascii="宋体" w:hAnsi="宋体" w:eastAsia="宋体"/>
          <w:color w:val="000000"/>
          <w:sz w:val="24"/>
          <w:szCs w:val="24"/>
        </w:rPr>
        <w:t>、50％</w:t>
      </w:r>
      <w:r>
        <w:rPr>
          <w:rFonts w:ascii="宋体" w:hAnsi="宋体" w:eastAsia="宋体"/>
          <w:color w:val="98FA1C"/>
          <w:sz w:val="24"/>
          <w:szCs w:val="24"/>
        </w:rPr>
        <w:t>杀螟松乳油</w:t>
      </w:r>
      <w:r>
        <w:rPr>
          <w:rFonts w:ascii="宋体" w:hAnsi="宋体" w:eastAsia="宋体"/>
          <w:color w:val="000000"/>
          <w:sz w:val="24"/>
          <w:szCs w:val="24"/>
        </w:rPr>
        <w:t>1000倍液、20％</w:t>
      </w:r>
      <w:r>
        <w:rPr>
          <w:rFonts w:ascii="宋体" w:hAnsi="宋体" w:eastAsia="宋体"/>
          <w:color w:val="98FA1C"/>
          <w:sz w:val="24"/>
          <w:szCs w:val="24"/>
        </w:rPr>
        <w:t>扑虱灵乳油</w:t>
      </w:r>
      <w:r>
        <w:rPr>
          <w:rFonts w:ascii="宋体" w:hAnsi="宋体" w:eastAsia="宋体"/>
          <w:color w:val="000000"/>
          <w:sz w:val="24"/>
          <w:szCs w:val="24"/>
        </w:rPr>
        <w:t>2000倍液、50％</w:t>
      </w:r>
      <w:r>
        <w:rPr>
          <w:rFonts w:ascii="宋体" w:hAnsi="宋体" w:eastAsia="宋体"/>
          <w:color w:val="98FA1C"/>
          <w:sz w:val="24"/>
          <w:szCs w:val="24"/>
        </w:rPr>
        <w:t>马拉硫磷</w:t>
      </w:r>
      <w:r>
        <w:rPr>
          <w:rFonts w:ascii="宋体" w:hAnsi="宋体" w:eastAsia="宋体"/>
          <w:color w:val="000000"/>
          <w:sz w:val="24"/>
          <w:szCs w:val="24"/>
        </w:rPr>
        <w:t>乳油或50％</w:t>
      </w:r>
      <w:r>
        <w:rPr>
          <w:rFonts w:ascii="宋体" w:hAnsi="宋体" w:eastAsia="宋体"/>
          <w:color w:val="98FA1C"/>
          <w:sz w:val="24"/>
          <w:szCs w:val="24"/>
        </w:rPr>
        <w:t>混灭威</w:t>
      </w:r>
      <w:r>
        <w:rPr>
          <w:rFonts w:ascii="宋体" w:hAnsi="宋体" w:eastAsia="宋体"/>
          <w:color w:val="000000"/>
          <w:sz w:val="24"/>
          <w:szCs w:val="24"/>
        </w:rPr>
        <w:t>、20％</w:t>
      </w:r>
      <w:r>
        <w:rPr>
          <w:rFonts w:ascii="宋体" w:hAnsi="宋体" w:eastAsia="宋体"/>
          <w:color w:val="98FA1C"/>
          <w:sz w:val="24"/>
          <w:szCs w:val="24"/>
        </w:rPr>
        <w:t>杀灭菊酪</w:t>
      </w:r>
      <w:r>
        <w:rPr>
          <w:rFonts w:ascii="宋体" w:hAnsi="宋体" w:eastAsia="宋体"/>
          <w:color w:val="000000"/>
          <w:sz w:val="24"/>
          <w:szCs w:val="24"/>
        </w:rPr>
        <w:t>、2.5％</w:t>
      </w:r>
      <w:r>
        <w:rPr>
          <w:rFonts w:ascii="宋体" w:hAnsi="宋体" w:eastAsia="宋体"/>
          <w:color w:val="98FA1C"/>
          <w:sz w:val="24"/>
          <w:szCs w:val="24"/>
        </w:rPr>
        <w:t>溴氰菊酪乳油</w:t>
      </w:r>
      <w:r>
        <w:rPr>
          <w:rFonts w:ascii="宋体" w:hAnsi="宋体" w:eastAsia="宋体"/>
          <w:color w:val="000000"/>
          <w:sz w:val="24"/>
          <w:szCs w:val="24"/>
        </w:rPr>
        <w:t>2000倍液，在药液中加0.2％中性洗衣粉可提高防效。</w:t>
      </w:r>
    </w:p>
    <w:p w14:paraId="6A5B2654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D85657B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乙酰甲胺磷乳油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   （</w:t>
      </w:r>
      <w:r>
        <w:rPr>
          <w:rFonts w:ascii="宋体" w:hAnsi="宋体" w:eastAsia="宋体"/>
          <w:color w:val="98FA1C"/>
          <w:sz w:val="24"/>
          <w:szCs w:val="24"/>
        </w:rPr>
        <w:t>杀螟松乳油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118A789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扑虱灵乳油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       （</w:t>
      </w:r>
      <w:r>
        <w:rPr>
          <w:rFonts w:ascii="宋体" w:hAnsi="宋体" w:eastAsia="宋体"/>
          <w:color w:val="98FA1C"/>
          <w:sz w:val="24"/>
          <w:szCs w:val="24"/>
        </w:rPr>
        <w:t>马拉硫磷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B9BD853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混灭威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           （</w:t>
      </w:r>
      <w:r>
        <w:rPr>
          <w:rFonts w:ascii="宋体" w:hAnsi="宋体" w:eastAsia="宋体"/>
          <w:color w:val="98FA1C"/>
          <w:sz w:val="24"/>
          <w:szCs w:val="24"/>
        </w:rPr>
        <w:t>杀灭菊酪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852EFD1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溴氰菊酪乳油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59C6832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6514E948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19" w:name="_Toc4795"/>
      <w:bookmarkStart w:id="120" w:name="_Toc29860"/>
      <w:r>
        <w:rPr>
          <w:rFonts w:ascii="宋体" w:hAnsi="宋体" w:eastAsia="宋体"/>
        </w:rPr>
        <w:t>3.9.3 虫害对虫害的防治关系</w:t>
      </w:r>
      <w:bookmarkEnd w:id="119"/>
      <w:bookmarkEnd w:id="120"/>
    </w:p>
    <w:p w14:paraId="20F55B44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引入对该植物没危害的虫害来防治对该植物有危害的虫害</w:t>
      </w:r>
    </w:p>
    <w:p w14:paraId="271FC7C7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ED41FD"/>
          <w:sz w:val="24"/>
          <w:szCs w:val="24"/>
        </w:rPr>
        <w:t>水稻三化螟</w:t>
      </w:r>
      <w:r>
        <w:rPr>
          <w:rFonts w:ascii="宋体" w:hAnsi="宋体" w:eastAsia="宋体"/>
          <w:color w:val="000000"/>
          <w:sz w:val="24"/>
          <w:szCs w:val="24"/>
        </w:rPr>
        <w:t>的天敌主要有寄生蜂、</w:t>
      </w:r>
      <w:r>
        <w:rPr>
          <w:rFonts w:ascii="宋体" w:hAnsi="宋体" w:eastAsia="宋体"/>
          <w:color w:val="ED41FD"/>
          <w:sz w:val="24"/>
          <w:szCs w:val="24"/>
        </w:rPr>
        <w:t>稻螟赤眼蜂</w:t>
      </w:r>
      <w:r>
        <w:rPr>
          <w:rFonts w:ascii="宋体" w:hAnsi="宋体" w:eastAsia="宋体"/>
          <w:color w:val="ED41FD"/>
          <w:sz w:val="23"/>
          <w:szCs w:val="23"/>
          <w:vertAlign w:val="superscript"/>
        </w:rPr>
        <w:t>（昆虫纲虫害）</w:t>
      </w:r>
      <w:r>
        <w:rPr>
          <w:rFonts w:ascii="宋体" w:hAnsi="宋体" w:eastAsia="宋体"/>
          <w:color w:val="000000"/>
          <w:sz w:val="24"/>
          <w:szCs w:val="24"/>
        </w:rPr>
        <w:t>、黑卵蜂、啮小蜂、蜘蛛、青蛙、白僵菌等</w:t>
      </w:r>
    </w:p>
    <w:p w14:paraId="324E712C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10CA8DA7">
      <w:pPr>
        <w:snapToGrid w:val="0"/>
        <w:spacing w:before="0" w:after="0" w:line="360" w:lineRule="auto"/>
        <w:ind w:leftChars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ED41FD"/>
          <w:sz w:val="24"/>
          <w:szCs w:val="24"/>
        </w:rPr>
        <w:t>稻螟赤眼蜂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水稻三化螟</w:t>
      </w:r>
      <w:r>
        <w:rPr>
          <w:rFonts w:ascii="宋体" w:hAnsi="宋体" w:eastAsia="宋体"/>
          <w:color w:val="000000"/>
          <w:sz w:val="24"/>
          <w:szCs w:val="24"/>
        </w:rPr>
        <w:t xml:space="preserve">） </w:t>
      </w:r>
    </w:p>
    <w:p w14:paraId="0B8CF160">
      <w:pPr>
        <w:snapToGrid w:val="0"/>
        <w:spacing w:before="0" w:after="0" w:line="360" w:lineRule="auto"/>
        <w:ind w:left="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44485929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21" w:name="_Toc26766"/>
      <w:bookmarkStart w:id="122" w:name="_Toc27964"/>
      <w:r>
        <w:rPr>
          <w:rFonts w:ascii="宋体" w:hAnsi="宋体" w:eastAsia="宋体"/>
        </w:rPr>
        <w:t>3.9.4 肥料对病害的防治关系</w:t>
      </w:r>
      <w:bookmarkEnd w:id="121"/>
      <w:bookmarkEnd w:id="122"/>
    </w:p>
    <w:p w14:paraId="744B10EA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对农作物施加合适的肥料，可以防治病害</w:t>
      </w:r>
    </w:p>
    <w:p w14:paraId="58E47A2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在小麦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零星发生时用50%</w:t>
      </w:r>
      <w:r>
        <w:rPr>
          <w:rFonts w:ascii="宋体" w:hAnsi="宋体" w:eastAsia="宋体"/>
          <w:color w:val="6CDEFF"/>
          <w:sz w:val="24"/>
          <w:szCs w:val="24"/>
        </w:rPr>
        <w:t>鲜尿</w:t>
      </w:r>
      <w:r>
        <w:rPr>
          <w:rFonts w:ascii="宋体" w:hAnsi="宋体" w:eastAsia="宋体"/>
          <w:color w:val="000000"/>
          <w:sz w:val="24"/>
          <w:szCs w:val="24"/>
        </w:rPr>
        <w:t>或3%</w:t>
      </w:r>
      <w:r>
        <w:rPr>
          <w:rFonts w:ascii="宋体" w:hAnsi="宋体" w:eastAsia="宋体"/>
          <w:color w:val="6CDEFF"/>
          <w:sz w:val="24"/>
          <w:szCs w:val="24"/>
        </w:rPr>
        <w:t>硫铵水溶液</w:t>
      </w:r>
      <w:r>
        <w:rPr>
          <w:rFonts w:ascii="宋体" w:hAnsi="宋体" w:eastAsia="宋体"/>
          <w:color w:val="000000"/>
          <w:sz w:val="24"/>
          <w:szCs w:val="24"/>
        </w:rPr>
        <w:t>喷雾效果良好。</w:t>
      </w:r>
    </w:p>
    <w:p w14:paraId="0F8864C9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37A65839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鲜尿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6CDEFF"/>
          <w:sz w:val="24"/>
          <w:szCs w:val="24"/>
        </w:rPr>
        <w:t>硫铵水溶液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锈病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E99665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番茄</w:t>
      </w:r>
      <w:r>
        <w:rPr>
          <w:rFonts w:ascii="宋体" w:hAnsi="宋体" w:eastAsia="宋体"/>
          <w:color w:val="403ED6"/>
          <w:sz w:val="24"/>
          <w:szCs w:val="24"/>
        </w:rPr>
        <w:t>脐腐病</w:t>
      </w:r>
      <w:r>
        <w:rPr>
          <w:rFonts w:ascii="宋体" w:hAnsi="宋体" w:eastAsia="宋体"/>
          <w:color w:val="000000"/>
          <w:sz w:val="24"/>
          <w:szCs w:val="24"/>
        </w:rPr>
        <w:t>是植株缺钙引起的一种生理病害，从番茄初花期开始用1%</w:t>
      </w:r>
      <w:r>
        <w:rPr>
          <w:rFonts w:ascii="宋体" w:hAnsi="宋体" w:eastAsia="宋体"/>
          <w:color w:val="6CDEFF"/>
          <w:sz w:val="24"/>
          <w:szCs w:val="24"/>
        </w:rPr>
        <w:t>过磷酸钙浸出液</w:t>
      </w:r>
      <w:r>
        <w:rPr>
          <w:rFonts w:ascii="宋体" w:hAnsi="宋体" w:eastAsia="宋体"/>
          <w:color w:val="000000"/>
          <w:sz w:val="24"/>
          <w:szCs w:val="24"/>
        </w:rPr>
        <w:t>，每隔半月喷一次，连喷2～3次，防病效果比较明显。</w:t>
      </w:r>
    </w:p>
    <w:p w14:paraId="43F07ACB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3B20A353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过磷酸钙浸出液</w:t>
      </w:r>
      <w:r>
        <w:rPr>
          <w:rFonts w:ascii="宋体" w:hAnsi="宋体" w:eastAsia="宋体"/>
          <w:color w:val="000000"/>
          <w:sz w:val="24"/>
          <w:szCs w:val="24"/>
        </w:rPr>
        <w:t>,防治,</w:t>
      </w:r>
      <w:r>
        <w:rPr>
          <w:rFonts w:ascii="宋体" w:hAnsi="宋体" w:eastAsia="宋体"/>
          <w:color w:val="403ED6"/>
          <w:sz w:val="24"/>
          <w:szCs w:val="24"/>
        </w:rPr>
        <w:t>脐腐病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33029C8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23" w:name="_Toc14076"/>
      <w:bookmarkStart w:id="124" w:name="_Toc18902"/>
      <w:r>
        <w:rPr>
          <w:rFonts w:ascii="宋体" w:hAnsi="宋体" w:eastAsia="宋体"/>
        </w:rPr>
        <w:t>3.9.5 肥料对虫害的防治关系</w:t>
      </w:r>
      <w:bookmarkEnd w:id="123"/>
      <w:bookmarkEnd w:id="124"/>
    </w:p>
    <w:p w14:paraId="63CF17CD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对病虫施加合适的肥料，可以防治虫害</w:t>
      </w:r>
    </w:p>
    <w:p w14:paraId="226FFAFA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碳酸氢铵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氨水</w:t>
      </w:r>
      <w:r>
        <w:rPr>
          <w:rFonts w:ascii="宋体" w:hAnsi="宋体" w:eastAsia="宋体"/>
          <w:color w:val="000000"/>
          <w:sz w:val="24"/>
          <w:szCs w:val="24"/>
        </w:rPr>
        <w:t>等具有较强的挥发性对害虫具有一定的刺激、腐蚀和熏蒸作用尤其对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蚜虫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蓟马</w:t>
      </w:r>
      <w:r>
        <w:rPr>
          <w:rFonts w:ascii="宋体" w:hAnsi="宋体" w:eastAsia="宋体"/>
          <w:color w:val="000000"/>
          <w:sz w:val="24"/>
          <w:szCs w:val="24"/>
        </w:rPr>
        <w:t>等体形小、耐力弱的害虫效果更好。</w:t>
      </w:r>
    </w:p>
    <w:p w14:paraId="1B1C562D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09FD148C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碳酸氢铵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）   （</w:t>
      </w:r>
      <w:r>
        <w:rPr>
          <w:rFonts w:ascii="宋体" w:hAnsi="宋体" w:eastAsia="宋体"/>
          <w:color w:val="6CDEFF"/>
          <w:sz w:val="24"/>
          <w:szCs w:val="24"/>
        </w:rPr>
        <w:t>碳酸氢铵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蚜虫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626E38E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碳酸氢铵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蓟马</w:t>
      </w:r>
      <w:r>
        <w:rPr>
          <w:rFonts w:ascii="宋体" w:hAnsi="宋体" w:eastAsia="宋体"/>
          <w:color w:val="000000"/>
          <w:sz w:val="24"/>
          <w:szCs w:val="24"/>
        </w:rPr>
        <w:t>）     （</w:t>
      </w:r>
      <w:r>
        <w:rPr>
          <w:rFonts w:ascii="宋体" w:hAnsi="宋体" w:eastAsia="宋体"/>
          <w:color w:val="6CDEFF"/>
          <w:sz w:val="24"/>
          <w:szCs w:val="24"/>
        </w:rPr>
        <w:t>氨水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2023D7CF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氨水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蚜虫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6CDEFF"/>
          <w:sz w:val="24"/>
          <w:szCs w:val="24"/>
        </w:rPr>
        <w:t>氨水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ED41FD"/>
          <w:sz w:val="24"/>
          <w:szCs w:val="24"/>
        </w:rPr>
        <w:t>蓟马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31B4D24">
      <w:pPr>
        <w:snapToGrid w:val="0"/>
        <w:spacing w:before="0" w:after="0" w:line="240" w:lineRule="auto"/>
        <w:ind w:firstLineChars="0"/>
        <w:jc w:val="left"/>
        <w:rPr>
          <w:rFonts w:ascii="宋体" w:hAnsi="宋体" w:eastAsia="宋体"/>
          <w:color w:val="000000"/>
          <w:sz w:val="21"/>
          <w:szCs w:val="21"/>
        </w:rPr>
      </w:pPr>
    </w:p>
    <w:p w14:paraId="580AD504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25" w:name="_Toc31510"/>
      <w:bookmarkStart w:id="126" w:name="_Toc30382"/>
      <w:r>
        <w:rPr>
          <w:rFonts w:ascii="宋体" w:hAnsi="宋体" w:eastAsia="宋体"/>
        </w:rPr>
        <w:t>3.9.6 肥料对症状的防治关系</w:t>
      </w:r>
      <w:bookmarkEnd w:id="125"/>
      <w:bookmarkEnd w:id="126"/>
    </w:p>
    <w:p w14:paraId="3F1F86B9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使用合适的肥料可以预防和治疗农作物表现出的症状。</w:t>
      </w:r>
    </w:p>
    <w:p w14:paraId="1AC7C0CB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6CDEFF"/>
          <w:sz w:val="24"/>
          <w:szCs w:val="24"/>
        </w:rPr>
        <w:t>进口叶面肥</w:t>
      </w:r>
      <w:r>
        <w:rPr>
          <w:rFonts w:ascii="宋体" w:hAnsi="宋体" w:eastAsia="宋体"/>
          <w:color w:val="000000"/>
          <w:sz w:val="24"/>
          <w:szCs w:val="24"/>
        </w:rPr>
        <w:t>内含多聚体免疫球蛋白，提高茶树细胞抗性，强化自身机能，促进新芽生长，芽肥芽齐、密度大、嫩芽多，可以预防茶树叶片变</w:t>
      </w:r>
      <w:r>
        <w:rPr>
          <w:rFonts w:ascii="宋体" w:hAnsi="宋体" w:eastAsia="宋体"/>
          <w:color w:val="A26345"/>
          <w:sz w:val="24"/>
          <w:szCs w:val="24"/>
        </w:rPr>
        <w:t>黄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（颜色）</w:t>
      </w:r>
      <w:r>
        <w:rPr>
          <w:rFonts w:ascii="宋体" w:hAnsi="宋体" w:eastAsia="宋体"/>
          <w:color w:val="000000"/>
          <w:sz w:val="24"/>
          <w:szCs w:val="24"/>
        </w:rPr>
        <w:t>、叶片</w:t>
      </w:r>
      <w:r>
        <w:rPr>
          <w:rFonts w:ascii="宋体" w:hAnsi="宋体" w:eastAsia="宋体"/>
          <w:color w:val="A26345"/>
          <w:sz w:val="24"/>
          <w:szCs w:val="24"/>
        </w:rPr>
        <w:t>脱落</w:t>
      </w:r>
      <w:r>
        <w:rPr>
          <w:rFonts w:ascii="宋体" w:hAnsi="宋体" w:eastAsia="宋体"/>
          <w:color w:val="A26345"/>
          <w:sz w:val="23"/>
          <w:szCs w:val="23"/>
          <w:vertAlign w:val="superscript"/>
        </w:rPr>
        <w:t>（状态）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6EC21CFA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64F4AB4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进口叶面肥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A26345"/>
          <w:sz w:val="24"/>
          <w:szCs w:val="24"/>
        </w:rPr>
        <w:t>黄</w:t>
      </w:r>
      <w:r>
        <w:rPr>
          <w:rFonts w:ascii="宋体" w:hAnsi="宋体" w:eastAsia="宋体"/>
          <w:color w:val="000000"/>
          <w:sz w:val="24"/>
          <w:szCs w:val="24"/>
        </w:rPr>
        <w:t>）     （</w:t>
      </w:r>
      <w:r>
        <w:rPr>
          <w:rFonts w:ascii="宋体" w:hAnsi="宋体" w:eastAsia="宋体"/>
          <w:color w:val="6CDEFF"/>
          <w:sz w:val="24"/>
          <w:szCs w:val="24"/>
        </w:rPr>
        <w:t>进口叶面肥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A26345"/>
          <w:sz w:val="24"/>
          <w:szCs w:val="24"/>
        </w:rPr>
        <w:t>脱落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9B5354B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127" w:name="_Toc9878"/>
      <w:bookmarkStart w:id="128" w:name="_Toc925"/>
      <w:r>
        <w:rPr>
          <w:rFonts w:ascii="宋体" w:hAnsi="宋体" w:eastAsia="宋体"/>
        </w:rPr>
        <w:t>3.10 缓解关系</w:t>
      </w:r>
      <w:bookmarkEnd w:id="127"/>
      <w:bookmarkEnd w:id="128"/>
    </w:p>
    <w:p w14:paraId="3FB172E0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29" w:name="_Toc227"/>
      <w:bookmarkStart w:id="130" w:name="_Toc14868"/>
      <w:r>
        <w:rPr>
          <w:rFonts w:ascii="宋体" w:hAnsi="宋体" w:eastAsia="宋体"/>
        </w:rPr>
        <w:t>3.10.1 自然环境对症状的缓解关系</w:t>
      </w:r>
      <w:bookmarkEnd w:id="129"/>
      <w:bookmarkEnd w:id="130"/>
    </w:p>
    <w:p w14:paraId="6D940AFD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6AC3406C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合适的自然环境会缓解农作物出现的症状。</w:t>
      </w:r>
    </w:p>
    <w:p w14:paraId="5253CFAD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适宜的</w:t>
      </w:r>
      <w:r>
        <w:rPr>
          <w:rFonts w:ascii="宋体" w:hAnsi="宋体" w:eastAsia="宋体"/>
          <w:color w:val="0188FB"/>
          <w:sz w:val="24"/>
          <w:szCs w:val="24"/>
        </w:rPr>
        <w:t>光照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0188FB"/>
          <w:sz w:val="24"/>
          <w:szCs w:val="24"/>
        </w:rPr>
        <w:t>温度</w:t>
      </w:r>
      <w:r>
        <w:rPr>
          <w:rFonts w:ascii="宋体" w:hAnsi="宋体" w:eastAsia="宋体"/>
          <w:color w:val="000000"/>
          <w:sz w:val="24"/>
          <w:szCs w:val="24"/>
        </w:rPr>
        <w:t>可以缓解由温度低造成的植物</w:t>
      </w:r>
      <w:r>
        <w:rPr>
          <w:rFonts w:ascii="宋体" w:hAnsi="宋体" w:eastAsia="宋体"/>
          <w:color w:val="A26345"/>
          <w:sz w:val="24"/>
          <w:szCs w:val="24"/>
        </w:rPr>
        <w:t>冻伤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520BD422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6D5374D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光照</w:t>
      </w:r>
      <w:r>
        <w:rPr>
          <w:rFonts w:ascii="宋体" w:hAnsi="宋体" w:eastAsia="宋体"/>
          <w:color w:val="000000"/>
          <w:sz w:val="24"/>
          <w:szCs w:val="24"/>
        </w:rPr>
        <w:t>，缓解，</w:t>
      </w:r>
      <w:r>
        <w:rPr>
          <w:rFonts w:ascii="宋体" w:hAnsi="宋体" w:eastAsia="宋体"/>
          <w:color w:val="A26345"/>
          <w:sz w:val="24"/>
          <w:szCs w:val="24"/>
        </w:rPr>
        <w:t>冻伤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F1B3371">
      <w:pPr>
        <w:snapToGrid w:val="0"/>
        <w:spacing w:before="0" w:after="0" w:line="360" w:lineRule="auto"/>
        <w:ind w:left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温度</w:t>
      </w:r>
      <w:r>
        <w:rPr>
          <w:rFonts w:ascii="宋体" w:hAnsi="宋体" w:eastAsia="宋体"/>
          <w:color w:val="000000"/>
          <w:sz w:val="24"/>
          <w:szCs w:val="24"/>
        </w:rPr>
        <w:t>，缓解，</w:t>
      </w:r>
      <w:r>
        <w:rPr>
          <w:rFonts w:ascii="宋体" w:hAnsi="宋体" w:eastAsia="宋体"/>
          <w:color w:val="A26345"/>
          <w:sz w:val="24"/>
          <w:szCs w:val="24"/>
        </w:rPr>
        <w:t>冻伤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3BBF307">
      <w:pPr>
        <w:snapToGrid w:val="0"/>
        <w:spacing w:before="0" w:after="0" w:line="360" w:lineRule="auto"/>
        <w:ind w:leftChars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2B23416B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31" w:name="_Toc1387"/>
      <w:bookmarkStart w:id="132" w:name="_Toc16752"/>
      <w:r>
        <w:rPr>
          <w:rFonts w:ascii="宋体" w:hAnsi="宋体" w:eastAsia="宋体"/>
        </w:rPr>
        <w:t>3.10.2 自然环境对病害的缓解关系</w:t>
      </w:r>
      <w:bookmarkEnd w:id="131"/>
      <w:bookmarkEnd w:id="132"/>
    </w:p>
    <w:p w14:paraId="7937B99D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合适的自然环境会抑制病原的生长，致使病害有所缓解</w:t>
      </w:r>
    </w:p>
    <w:p w14:paraId="3A5A5EA9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病叶汁液稀释限点1000-10000倍，钝化温度为</w:t>
      </w:r>
      <w:r>
        <w:rPr>
          <w:rFonts w:ascii="宋体" w:hAnsi="宋体" w:eastAsia="宋体"/>
          <w:color w:val="0188FB"/>
          <w:sz w:val="24"/>
          <w:szCs w:val="24"/>
        </w:rPr>
        <w:t>55℃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3分钟，</w:t>
      </w:r>
      <w:r>
        <w:rPr>
          <w:rFonts w:ascii="宋体" w:hAnsi="宋体" w:eastAsia="宋体"/>
          <w:color w:val="0188FB"/>
          <w:sz w:val="24"/>
          <w:szCs w:val="24"/>
        </w:rPr>
        <w:t>零下20℃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，体外保毒期(病稻)8个月。</w:t>
      </w:r>
    </w:p>
    <w:p w14:paraId="787BF174">
      <w:pPr>
        <w:snapToGrid w:val="0"/>
        <w:spacing w:before="0" w:after="0" w:line="360" w:lineRule="auto"/>
        <w:ind w:leftChars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（该句是关于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水稻条纹叶枯病毒的描述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2214AE1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05CFCDF7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55℃</w:t>
      </w:r>
      <w:r>
        <w:rPr>
          <w:rFonts w:ascii="宋体" w:hAnsi="宋体" w:eastAsia="宋体"/>
          <w:color w:val="000000"/>
          <w:sz w:val="24"/>
          <w:szCs w:val="24"/>
        </w:rPr>
        <w:t>，缓解，</w:t>
      </w:r>
      <w:r>
        <w:rPr>
          <w:rFonts w:ascii="宋体" w:hAnsi="宋体" w:eastAsia="宋体"/>
          <w:color w:val="403ED6"/>
          <w:sz w:val="24"/>
          <w:szCs w:val="24"/>
        </w:rPr>
        <w:t>水稻条纹叶枯病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603D74A">
      <w:pPr>
        <w:snapToGrid w:val="0"/>
        <w:spacing w:before="0" w:after="0" w:line="360" w:lineRule="auto"/>
        <w:ind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零下20℃</w:t>
      </w:r>
      <w:r>
        <w:rPr>
          <w:rFonts w:ascii="宋体" w:hAnsi="宋体" w:eastAsia="宋体"/>
          <w:color w:val="000000"/>
          <w:sz w:val="24"/>
          <w:szCs w:val="24"/>
        </w:rPr>
        <w:t>，缓解，</w:t>
      </w:r>
      <w:r>
        <w:rPr>
          <w:rFonts w:ascii="宋体" w:hAnsi="宋体" w:eastAsia="宋体"/>
          <w:color w:val="403ED6"/>
          <w:sz w:val="24"/>
          <w:szCs w:val="24"/>
        </w:rPr>
        <w:t>水稻条纹叶枯病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6EFD1C7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33" w:name="_Toc2276"/>
      <w:bookmarkStart w:id="134" w:name="_Toc933"/>
      <w:r>
        <w:rPr>
          <w:rFonts w:ascii="宋体" w:hAnsi="宋体" w:eastAsia="宋体"/>
        </w:rPr>
        <w:t>3.10.3 自然环境对虫害的缓解关系</w:t>
      </w:r>
      <w:bookmarkEnd w:id="133"/>
      <w:bookmarkEnd w:id="134"/>
    </w:p>
    <w:p w14:paraId="037C7CE1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合适的自然环境会抑制害虫的生长，致使虫害有所缓解</w:t>
      </w:r>
    </w:p>
    <w:p w14:paraId="263CC4B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水稻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。</w:t>
      </w:r>
      <w:r>
        <w:rPr>
          <w:rFonts w:ascii="宋体" w:hAnsi="宋体" w:eastAsia="宋体"/>
          <w:color w:val="000000"/>
          <w:sz w:val="24"/>
          <w:szCs w:val="24"/>
        </w:rPr>
        <w:t>冬暖夏凉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的气</w:t>
      </w:r>
      <w:r>
        <w:rPr>
          <w:rFonts w:ascii="宋体" w:hAnsi="宋体" w:eastAsia="宋体"/>
          <w:color w:val="000000"/>
          <w:sz w:val="24"/>
          <w:szCs w:val="24"/>
        </w:rPr>
        <w:t>候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适其发生，日均温</w:t>
      </w:r>
      <w:r>
        <w:rPr>
          <w:rFonts w:ascii="宋体" w:hAnsi="宋体" w:eastAsia="宋体"/>
          <w:color w:val="0188FB"/>
          <w:sz w:val="24"/>
          <w:szCs w:val="24"/>
        </w:rPr>
        <w:t>35℃以上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，幼虫发育受阻。</w:t>
      </w:r>
    </w:p>
    <w:p w14:paraId="7519F194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3837BE9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0188FB"/>
          <w:sz w:val="24"/>
          <w:szCs w:val="24"/>
        </w:rPr>
        <w:t>35℃以上</w:t>
      </w:r>
      <w:r>
        <w:rPr>
          <w:rFonts w:ascii="宋体" w:hAnsi="宋体" w:eastAsia="宋体"/>
          <w:color w:val="000000"/>
          <w:sz w:val="24"/>
          <w:szCs w:val="24"/>
        </w:rPr>
        <w:t>，缓解，</w:t>
      </w:r>
      <w:r>
        <w:rPr>
          <w:rFonts w:ascii="宋体" w:hAnsi="宋体" w:eastAsia="宋体"/>
          <w:color w:val="ED41FD"/>
          <w:sz w:val="24"/>
          <w:szCs w:val="24"/>
        </w:rPr>
        <w:t>稻秆潜蝇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0FAA965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135" w:name="_Toc21411"/>
      <w:bookmarkStart w:id="136" w:name="_Toc21292"/>
      <w:r>
        <w:rPr>
          <w:rFonts w:ascii="宋体" w:hAnsi="宋体" w:eastAsia="宋体"/>
        </w:rPr>
        <w:t>3.11 恶化关系</w:t>
      </w:r>
      <w:bookmarkEnd w:id="135"/>
      <w:bookmarkEnd w:id="136"/>
    </w:p>
    <w:p w14:paraId="238B8DB4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37" w:name="_Toc1315"/>
      <w:bookmarkStart w:id="138" w:name="_Toc27057"/>
      <w:r>
        <w:rPr>
          <w:rFonts w:ascii="宋体" w:hAnsi="宋体" w:eastAsia="宋体"/>
        </w:rPr>
        <w:t>3.11.1 肥料对病害的恶化关系</w:t>
      </w:r>
      <w:bookmarkEnd w:id="137"/>
      <w:bookmarkEnd w:id="138"/>
    </w:p>
    <w:p w14:paraId="6D4B6A15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当使用肥料的时期、用量、类型不当时，会对病害的防治产生负面效果。</w:t>
      </w:r>
    </w:p>
    <w:p w14:paraId="7F660B6D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化肥的过量使用会破坏土壤结构，例如</w:t>
      </w:r>
      <w:r>
        <w:rPr>
          <w:rFonts w:ascii="宋体" w:hAnsi="宋体" w:eastAsia="宋体"/>
          <w:color w:val="6CDEFF"/>
          <w:sz w:val="24"/>
          <w:szCs w:val="24"/>
        </w:rPr>
        <w:t>硫酸铵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硝酸铵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6CDEFF"/>
          <w:sz w:val="24"/>
          <w:szCs w:val="24"/>
        </w:rPr>
        <w:t>过磷酸钙</w:t>
      </w:r>
      <w:r>
        <w:rPr>
          <w:rFonts w:ascii="宋体" w:hAnsi="宋体" w:eastAsia="宋体"/>
          <w:color w:val="000000"/>
          <w:sz w:val="24"/>
          <w:szCs w:val="24"/>
        </w:rPr>
        <w:t>等，影响植物根系吸收营养，加重病害，如</w:t>
      </w:r>
      <w:r>
        <w:rPr>
          <w:rFonts w:ascii="宋体" w:hAnsi="宋体" w:eastAsia="宋体"/>
          <w:color w:val="403ED6"/>
          <w:sz w:val="24"/>
          <w:szCs w:val="24"/>
        </w:rPr>
        <w:t>根腐病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枯萎病</w:t>
      </w:r>
      <w:r>
        <w:rPr>
          <w:rFonts w:ascii="宋体" w:hAnsi="宋体" w:eastAsia="宋体"/>
          <w:color w:val="000000"/>
          <w:sz w:val="24"/>
          <w:szCs w:val="24"/>
        </w:rPr>
        <w:t>等。</w:t>
      </w:r>
    </w:p>
    <w:p w14:paraId="29C78DD7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167D9096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硫酸铵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403ED6"/>
          <w:sz w:val="24"/>
          <w:szCs w:val="24"/>
        </w:rPr>
        <w:t>根腐病</w:t>
      </w:r>
      <w:r>
        <w:rPr>
          <w:rFonts w:ascii="宋体" w:hAnsi="宋体" w:eastAsia="宋体"/>
          <w:color w:val="000000"/>
          <w:sz w:val="24"/>
          <w:szCs w:val="24"/>
        </w:rPr>
        <w:t>）      （</w:t>
      </w:r>
      <w:r>
        <w:rPr>
          <w:rFonts w:ascii="宋体" w:hAnsi="宋体" w:eastAsia="宋体"/>
          <w:color w:val="6CDEFF"/>
          <w:sz w:val="24"/>
          <w:szCs w:val="24"/>
        </w:rPr>
        <w:t>硫酸铵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403ED6"/>
          <w:sz w:val="24"/>
          <w:szCs w:val="24"/>
        </w:rPr>
        <w:t>枯萎病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908069F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硝酸铵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403ED6"/>
          <w:sz w:val="24"/>
          <w:szCs w:val="24"/>
        </w:rPr>
        <w:t>根腐病</w:t>
      </w:r>
      <w:r>
        <w:rPr>
          <w:rFonts w:ascii="宋体" w:hAnsi="宋体" w:eastAsia="宋体"/>
          <w:color w:val="000000"/>
          <w:sz w:val="24"/>
          <w:szCs w:val="24"/>
        </w:rPr>
        <w:t>）      （</w:t>
      </w:r>
      <w:r>
        <w:rPr>
          <w:rFonts w:ascii="宋体" w:hAnsi="宋体" w:eastAsia="宋体"/>
          <w:color w:val="6CDEFF"/>
          <w:sz w:val="24"/>
          <w:szCs w:val="24"/>
        </w:rPr>
        <w:t>硝酸铵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403ED6"/>
          <w:sz w:val="24"/>
          <w:szCs w:val="24"/>
        </w:rPr>
        <w:t>枯萎病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9B97F59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过磷酸钙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403ED6"/>
          <w:sz w:val="24"/>
          <w:szCs w:val="24"/>
        </w:rPr>
        <w:t>根腐病</w:t>
      </w:r>
      <w:r>
        <w:rPr>
          <w:rFonts w:ascii="宋体" w:hAnsi="宋体" w:eastAsia="宋体"/>
          <w:color w:val="000000"/>
          <w:sz w:val="24"/>
          <w:szCs w:val="24"/>
        </w:rPr>
        <w:t>）    （</w:t>
      </w:r>
      <w:r>
        <w:rPr>
          <w:rFonts w:ascii="宋体" w:hAnsi="宋体" w:eastAsia="宋体"/>
          <w:color w:val="6CDEFF"/>
          <w:sz w:val="24"/>
          <w:szCs w:val="24"/>
        </w:rPr>
        <w:t>过磷酸钙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403ED6"/>
          <w:sz w:val="24"/>
          <w:szCs w:val="24"/>
        </w:rPr>
        <w:t>枯萎病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205D3F0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39" w:name="_Toc20485"/>
      <w:bookmarkStart w:id="140" w:name="_Toc27860"/>
      <w:r>
        <w:rPr>
          <w:rFonts w:ascii="宋体" w:hAnsi="宋体" w:eastAsia="宋体"/>
        </w:rPr>
        <w:t>3.11.2 农药对虫害的恶化关系</w:t>
      </w:r>
      <w:bookmarkEnd w:id="139"/>
      <w:bookmarkEnd w:id="140"/>
    </w:p>
    <w:p w14:paraId="268F1BFB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当使用农药的时期、用量、类型不当时，会对虫害的防治产生负面效果。</w:t>
      </w:r>
    </w:p>
    <w:p w14:paraId="79C85243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大量重复使用</w:t>
      </w:r>
      <w:r>
        <w:rPr>
          <w:rFonts w:ascii="宋体" w:hAnsi="宋体" w:eastAsia="宋体"/>
          <w:color w:val="98FA1C"/>
          <w:sz w:val="24"/>
          <w:szCs w:val="24"/>
        </w:rPr>
        <w:t>螨危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98FA1C"/>
          <w:sz w:val="24"/>
          <w:szCs w:val="24"/>
        </w:rPr>
        <w:t>螺螨酯</w:t>
      </w:r>
      <w:r>
        <w:rPr>
          <w:rFonts w:ascii="宋体" w:hAnsi="宋体" w:eastAsia="宋体"/>
          <w:color w:val="000000"/>
          <w:sz w:val="24"/>
          <w:szCs w:val="24"/>
        </w:rPr>
        <w:t>会导致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体内产生抗药性，加重虫害。</w:t>
      </w:r>
    </w:p>
    <w:p w14:paraId="4755A3E9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17DDB3C1">
      <w:pPr>
        <w:snapToGrid w:val="0"/>
        <w:spacing w:before="0" w:after="0" w:line="360" w:lineRule="auto"/>
        <w:ind w:leftChars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98FA1C"/>
          <w:sz w:val="24"/>
          <w:szCs w:val="24"/>
        </w:rPr>
        <w:t>螨危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）       （</w:t>
      </w:r>
      <w:r>
        <w:rPr>
          <w:rFonts w:ascii="宋体" w:hAnsi="宋体" w:eastAsia="宋体"/>
          <w:color w:val="98FA1C"/>
          <w:sz w:val="24"/>
          <w:szCs w:val="24"/>
        </w:rPr>
        <w:t>螺螨酯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ED41FD"/>
          <w:sz w:val="24"/>
          <w:szCs w:val="24"/>
        </w:rPr>
        <w:t>红蜘蛛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18C9248D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41" w:name="_Toc23289"/>
      <w:bookmarkStart w:id="142" w:name="_Toc17852"/>
      <w:r>
        <w:rPr>
          <w:rFonts w:ascii="宋体" w:hAnsi="宋体" w:eastAsia="宋体"/>
        </w:rPr>
        <w:t>3.11.3 肥料对虫害的恶化关系</w:t>
      </w:r>
      <w:bookmarkEnd w:id="141"/>
      <w:bookmarkEnd w:id="142"/>
    </w:p>
    <w:p w14:paraId="3080DC77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当使用肥料的时期、用量、类型不当时，会对虫害的防治产生负面效果。</w:t>
      </w:r>
    </w:p>
    <w:p w14:paraId="1148CCC1">
      <w:pPr>
        <w:numPr>
          <w:ilvl w:val="0"/>
          <w:numId w:val="2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施用</w:t>
      </w:r>
      <w:r>
        <w:rPr>
          <w:rFonts w:ascii="宋体" w:hAnsi="宋体" w:eastAsia="宋体"/>
          <w:color w:val="6CDEFF"/>
          <w:sz w:val="24"/>
          <w:szCs w:val="24"/>
        </w:rPr>
        <w:t>氮素化肥</w:t>
      </w:r>
      <w:r>
        <w:rPr>
          <w:rFonts w:ascii="宋体" w:hAnsi="宋体" w:eastAsia="宋体"/>
          <w:color w:val="000000"/>
          <w:sz w:val="24"/>
          <w:szCs w:val="24"/>
        </w:rPr>
        <w:t>过多会增加病虫害，例如</w:t>
      </w:r>
      <w:r>
        <w:rPr>
          <w:rFonts w:ascii="宋体" w:hAnsi="宋体" w:eastAsia="宋体"/>
          <w:color w:val="ED41FD"/>
          <w:sz w:val="24"/>
          <w:szCs w:val="24"/>
        </w:rPr>
        <w:t>蚜虫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等，这是因为</w:t>
      </w:r>
      <w:r>
        <w:rPr>
          <w:rFonts w:ascii="宋体" w:hAnsi="宋体" w:eastAsia="宋体"/>
          <w:color w:val="6CDEFF"/>
          <w:sz w:val="24"/>
          <w:szCs w:val="24"/>
        </w:rPr>
        <w:t>氮素化肥</w:t>
      </w:r>
      <w:r>
        <w:rPr>
          <w:rFonts w:ascii="宋体" w:hAnsi="宋体" w:eastAsia="宋体"/>
          <w:color w:val="000000"/>
          <w:sz w:val="24"/>
          <w:szCs w:val="24"/>
        </w:rPr>
        <w:t>施用过多，会造成农作物及果树徒长，由于植株生长过旺、新生组织幼嫩，抵抗力差，病虫害就会乘虚而入，会加重病虫害的发生程度。</w:t>
      </w:r>
    </w:p>
    <w:p w14:paraId="241FD63D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0FB862AB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氮素化肥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ED41FD"/>
          <w:sz w:val="24"/>
          <w:szCs w:val="24"/>
        </w:rPr>
        <w:t>蚜虫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546DEC2D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6CDEFF"/>
          <w:sz w:val="24"/>
          <w:szCs w:val="24"/>
        </w:rPr>
        <w:t>氮素化肥</w:t>
      </w:r>
      <w:r>
        <w:rPr>
          <w:rFonts w:ascii="宋体" w:hAnsi="宋体" w:eastAsia="宋体"/>
          <w:color w:val="000000"/>
          <w:sz w:val="24"/>
          <w:szCs w:val="24"/>
        </w:rPr>
        <w:t>，恶化，</w:t>
      </w:r>
      <w:r>
        <w:rPr>
          <w:rFonts w:ascii="宋体" w:hAnsi="宋体" w:eastAsia="宋体"/>
          <w:color w:val="ED41FD"/>
          <w:sz w:val="24"/>
          <w:szCs w:val="24"/>
        </w:rPr>
        <w:t>灰飞虱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3684AC2">
      <w:pPr>
        <w:snapToGrid w:val="0"/>
        <w:spacing w:before="0" w:after="0" w:line="360" w:lineRule="auto"/>
        <w:ind w:left="0" w:firstLineChars="20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1D2CD9F5">
      <w:pPr>
        <w:pStyle w:val="4"/>
        <w:snapToGrid w:val="0"/>
        <w:jc w:val="left"/>
        <w:outlineLvl w:val="1"/>
        <w:rPr>
          <w:rFonts w:ascii="宋体" w:hAnsi="宋体" w:eastAsia="宋体"/>
        </w:rPr>
      </w:pPr>
      <w:bookmarkStart w:id="143" w:name="_Toc14194"/>
      <w:bookmarkStart w:id="144" w:name="_Toc5007"/>
      <w:r>
        <w:rPr>
          <w:rFonts w:ascii="宋体" w:hAnsi="宋体" w:eastAsia="宋体"/>
        </w:rPr>
        <w:t>3.12 上下位关系</w:t>
      </w:r>
      <w:bookmarkEnd w:id="143"/>
      <w:bookmarkEnd w:id="144"/>
    </w:p>
    <w:p w14:paraId="7DEF4543">
      <w:pPr>
        <w:snapToGrid w:val="0"/>
        <w:spacing w:before="0" w:after="0" w:line="360" w:lineRule="auto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标注原则：</w:t>
      </w:r>
    </w:p>
    <w:p w14:paraId="55627B56">
      <w:pPr>
        <w:numPr>
          <w:ilvl w:val="0"/>
          <w:numId w:val="6"/>
        </w:num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当出现农作物的下位词时，需要找到对应的上位词，并建立上下位关系。</w:t>
      </w:r>
    </w:p>
    <w:p w14:paraId="14452414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45" w:name="_Toc10225"/>
      <w:bookmarkStart w:id="146" w:name="_Toc25520"/>
      <w:r>
        <w:rPr>
          <w:rFonts w:ascii="宋体" w:hAnsi="宋体" w:eastAsia="宋体"/>
        </w:rPr>
        <w:t>3.12.1 农作物与部位之间的上下位关系</w:t>
      </w:r>
      <w:bookmarkEnd w:id="145"/>
      <w:bookmarkEnd w:id="146"/>
    </w:p>
    <w:p w14:paraId="7ECF3A8D">
      <w:pPr>
        <w:snapToGrid w:val="0"/>
        <w:spacing w:before="0" w:after="0" w:line="360" w:lineRule="auto"/>
        <w:ind w:firstLine="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农作物的部位包括农作物的根、茎、叶、花、果实、种子等，它们与农作物之间有上下位的关系。</w:t>
      </w:r>
    </w:p>
    <w:p w14:paraId="7DBBB1E7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，一年生高大草本。</w:t>
      </w:r>
      <w:r>
        <w:rPr>
          <w:rFonts w:ascii="宋体" w:hAnsi="宋体" w:eastAsia="宋体"/>
          <w:color w:val="FF9900"/>
          <w:sz w:val="24"/>
          <w:szCs w:val="24"/>
        </w:rPr>
        <w:t>秆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直立，通常不分枝，高1-4米，</w:t>
      </w:r>
      <w:r>
        <w:rPr>
          <w:rFonts w:ascii="宋体" w:hAnsi="宋体" w:eastAsia="宋体"/>
          <w:color w:val="FF9900"/>
          <w:sz w:val="24"/>
          <w:szCs w:val="24"/>
        </w:rPr>
        <w:t>叶鞘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具横脉；</w:t>
      </w:r>
      <w:r>
        <w:rPr>
          <w:rFonts w:ascii="宋体" w:hAnsi="宋体" w:eastAsia="宋体"/>
          <w:color w:val="FF9900"/>
          <w:sz w:val="24"/>
          <w:szCs w:val="24"/>
        </w:rPr>
        <w:t>叶舌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膜质，长约2毫米；</w:t>
      </w:r>
      <w:r>
        <w:rPr>
          <w:rFonts w:ascii="宋体" w:hAnsi="宋体" w:eastAsia="宋体"/>
          <w:color w:val="FF9900"/>
          <w:sz w:val="24"/>
          <w:szCs w:val="24"/>
        </w:rPr>
        <w:t>叶片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扁平宽大。</w:t>
      </w:r>
    </w:p>
    <w:p w14:paraId="2A43AE74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78CBA6E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1"/>
          <w:szCs w:val="21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秆</w:t>
      </w:r>
      <w:r>
        <w:rPr>
          <w:rFonts w:ascii="宋体" w:hAnsi="宋体" w:eastAsia="宋体"/>
          <w:color w:val="000000"/>
          <w:sz w:val="21"/>
          <w:szCs w:val="21"/>
        </w:rPr>
        <w:t>）             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叶鞘</w:t>
      </w:r>
      <w:r>
        <w:rPr>
          <w:rFonts w:ascii="宋体" w:hAnsi="宋体" w:eastAsia="宋体"/>
          <w:color w:val="000000"/>
          <w:sz w:val="21"/>
          <w:szCs w:val="21"/>
        </w:rPr>
        <w:t>）</w:t>
      </w:r>
    </w:p>
    <w:p w14:paraId="6BAA21DA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1"/>
          <w:szCs w:val="21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叶舌</w:t>
      </w:r>
      <w:r>
        <w:rPr>
          <w:rFonts w:ascii="宋体" w:hAnsi="宋体" w:eastAsia="宋体"/>
          <w:color w:val="000000"/>
          <w:sz w:val="21"/>
          <w:szCs w:val="21"/>
        </w:rPr>
        <w:t>）           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叶片</w:t>
      </w:r>
      <w:r>
        <w:rPr>
          <w:rFonts w:ascii="宋体" w:hAnsi="宋体" w:eastAsia="宋体"/>
          <w:color w:val="000000"/>
          <w:sz w:val="21"/>
          <w:szCs w:val="21"/>
        </w:rPr>
        <w:t>）</w:t>
      </w:r>
    </w:p>
    <w:p w14:paraId="4D42D76F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南瓜</w:t>
      </w:r>
      <w:r>
        <w:rPr>
          <w:rFonts w:ascii="宋体" w:hAnsi="宋体" w:eastAsia="宋体"/>
          <w:color w:val="000000"/>
          <w:sz w:val="24"/>
          <w:szCs w:val="24"/>
        </w:rPr>
        <w:t>葫芦科南瓜属的一个种，一年生蔓生草本植物，</w:t>
      </w:r>
      <w:r>
        <w:rPr>
          <w:rFonts w:ascii="宋体" w:hAnsi="宋体" w:eastAsia="宋体"/>
          <w:color w:val="FF9900"/>
          <w:sz w:val="24"/>
          <w:szCs w:val="24"/>
        </w:rPr>
        <w:t>叶柄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粗壮，</w:t>
      </w:r>
      <w:r>
        <w:rPr>
          <w:rFonts w:ascii="宋体" w:hAnsi="宋体" w:eastAsia="宋体"/>
          <w:color w:val="FF9900"/>
          <w:sz w:val="24"/>
          <w:szCs w:val="24"/>
        </w:rPr>
        <w:t>叶片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宽卵形或卵圆形，质稍柔软，</w:t>
      </w:r>
      <w:r>
        <w:rPr>
          <w:rFonts w:ascii="宋体" w:hAnsi="宋体" w:eastAsia="宋体"/>
          <w:color w:val="FF9900"/>
          <w:sz w:val="24"/>
          <w:szCs w:val="24"/>
        </w:rPr>
        <w:t>叶脉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隆起，卷须稍粗壮，雌雄同株，</w:t>
      </w:r>
      <w:r>
        <w:rPr>
          <w:rFonts w:ascii="宋体" w:hAnsi="宋体" w:eastAsia="宋体"/>
          <w:color w:val="FF9900"/>
          <w:sz w:val="24"/>
          <w:szCs w:val="24"/>
        </w:rPr>
        <w:t>果梗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粗壮，有棱和槽，因品种而异，外面常有数条纵沟或无，</w:t>
      </w:r>
      <w:r>
        <w:rPr>
          <w:rFonts w:ascii="宋体" w:hAnsi="宋体" w:eastAsia="宋体"/>
          <w:color w:val="FF9900"/>
          <w:sz w:val="24"/>
          <w:szCs w:val="24"/>
        </w:rPr>
        <w:t>种子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（部位）</w:t>
      </w:r>
      <w:r>
        <w:rPr>
          <w:rFonts w:ascii="宋体" w:hAnsi="宋体" w:eastAsia="宋体"/>
          <w:color w:val="000000"/>
          <w:sz w:val="24"/>
          <w:szCs w:val="24"/>
        </w:rPr>
        <w:t>多数，长卵形或长圆形。</w:t>
      </w:r>
    </w:p>
    <w:p w14:paraId="0FF64F21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34EDA8BD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1"/>
          <w:szCs w:val="21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南瓜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叶柄</w:t>
      </w:r>
      <w:r>
        <w:rPr>
          <w:rFonts w:ascii="宋体" w:hAnsi="宋体" w:eastAsia="宋体"/>
          <w:color w:val="000000"/>
          <w:sz w:val="21"/>
          <w:szCs w:val="21"/>
        </w:rPr>
        <w:t>）          （</w:t>
      </w:r>
      <w:r>
        <w:rPr>
          <w:rFonts w:ascii="宋体" w:hAnsi="宋体" w:eastAsia="宋体"/>
          <w:color w:val="FF9900"/>
          <w:sz w:val="24"/>
          <w:szCs w:val="24"/>
        </w:rPr>
        <w:t>南瓜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叶片</w:t>
      </w:r>
      <w:r>
        <w:rPr>
          <w:rFonts w:ascii="宋体" w:hAnsi="宋体" w:eastAsia="宋体"/>
          <w:color w:val="000000"/>
          <w:sz w:val="21"/>
          <w:szCs w:val="21"/>
        </w:rPr>
        <w:t>）</w:t>
      </w:r>
    </w:p>
    <w:p w14:paraId="0DCEBA7A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1"/>
          <w:szCs w:val="21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南瓜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叶脉</w:t>
      </w:r>
      <w:r>
        <w:rPr>
          <w:rFonts w:ascii="宋体" w:hAnsi="宋体" w:eastAsia="宋体"/>
          <w:color w:val="000000"/>
          <w:sz w:val="21"/>
          <w:szCs w:val="21"/>
        </w:rPr>
        <w:t>）          （</w:t>
      </w:r>
      <w:r>
        <w:rPr>
          <w:rFonts w:ascii="宋体" w:hAnsi="宋体" w:eastAsia="宋体"/>
          <w:color w:val="FF9900"/>
          <w:sz w:val="24"/>
          <w:szCs w:val="24"/>
        </w:rPr>
        <w:t>南瓜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果梗</w:t>
      </w:r>
      <w:r>
        <w:rPr>
          <w:rFonts w:ascii="宋体" w:hAnsi="宋体" w:eastAsia="宋体"/>
          <w:color w:val="000000"/>
          <w:sz w:val="21"/>
          <w:szCs w:val="21"/>
        </w:rPr>
        <w:t>）</w:t>
      </w:r>
    </w:p>
    <w:p w14:paraId="795C6A78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1"/>
          <w:szCs w:val="21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南瓜</w:t>
      </w:r>
      <w:r>
        <w:rPr>
          <w:rFonts w:ascii="宋体" w:hAnsi="宋体" w:eastAsia="宋体"/>
          <w:color w:val="000000"/>
          <w:sz w:val="21"/>
          <w:szCs w:val="21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种子</w:t>
      </w:r>
      <w:r>
        <w:rPr>
          <w:rFonts w:ascii="宋体" w:hAnsi="宋体" w:eastAsia="宋体"/>
          <w:color w:val="000000"/>
          <w:sz w:val="21"/>
          <w:szCs w:val="21"/>
        </w:rPr>
        <w:t>）</w:t>
      </w:r>
    </w:p>
    <w:p w14:paraId="3DC8C10C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47" w:name="_Toc15568"/>
      <w:bookmarkStart w:id="148" w:name="_Toc2812"/>
      <w:r>
        <w:rPr>
          <w:rFonts w:ascii="宋体" w:hAnsi="宋体" w:eastAsia="宋体"/>
        </w:rPr>
        <w:t>3.12.2 农作物与型号之间的上下位关系</w:t>
      </w:r>
      <w:bookmarkEnd w:id="147"/>
      <w:bookmarkEnd w:id="148"/>
    </w:p>
    <w:p w14:paraId="43596E39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每一种农作物都有不同的型号，例如玉米有东单199、大风30、先玉335等型号，水稻有丹旱稻53、原旱稻3号、泰香5号等。</w:t>
      </w:r>
    </w:p>
    <w:p w14:paraId="61A258C9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有</w:t>
      </w:r>
      <w:r>
        <w:rPr>
          <w:rFonts w:ascii="宋体" w:hAnsi="宋体" w:eastAsia="宋体"/>
          <w:color w:val="FF9900"/>
          <w:sz w:val="24"/>
          <w:szCs w:val="24"/>
        </w:rPr>
        <w:t>京生麦1号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（型号）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淮麦35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（型号）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石麦22号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（型号）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山农24号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（型号）</w:t>
      </w:r>
      <w:r>
        <w:rPr>
          <w:rFonts w:ascii="宋体" w:hAnsi="宋体" w:eastAsia="宋体"/>
          <w:color w:val="000000"/>
          <w:sz w:val="24"/>
          <w:szCs w:val="24"/>
        </w:rPr>
        <w:t>等型号。</w:t>
      </w:r>
    </w:p>
    <w:p w14:paraId="4F33BC68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568A2974">
      <w:pPr>
        <w:snapToGrid w:val="0"/>
        <w:spacing w:before="0" w:after="0" w:line="360" w:lineRule="auto"/>
        <w:ind w:left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,上下位,</w:t>
      </w:r>
      <w:r>
        <w:rPr>
          <w:rFonts w:ascii="宋体" w:hAnsi="宋体" w:eastAsia="宋体"/>
          <w:color w:val="FF9900"/>
          <w:sz w:val="24"/>
          <w:szCs w:val="24"/>
        </w:rPr>
        <w:t>京生麦1号</w:t>
      </w:r>
      <w:r>
        <w:rPr>
          <w:rFonts w:ascii="宋体" w:hAnsi="宋体" w:eastAsia="宋体"/>
          <w:color w:val="000000"/>
          <w:sz w:val="24"/>
          <w:szCs w:val="24"/>
        </w:rPr>
        <w:t>）     （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,上下位,</w:t>
      </w:r>
      <w:r>
        <w:rPr>
          <w:rFonts w:ascii="宋体" w:hAnsi="宋体" w:eastAsia="宋体"/>
          <w:color w:val="FF9900"/>
          <w:sz w:val="24"/>
          <w:szCs w:val="24"/>
        </w:rPr>
        <w:t>淮麦35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58E29D3">
      <w:pPr>
        <w:snapToGrid w:val="0"/>
        <w:spacing w:before="0" w:after="0" w:line="360" w:lineRule="auto"/>
        <w:ind w:leftChars="200"/>
        <w:jc w:val="left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,上下位,</w:t>
      </w:r>
      <w:r>
        <w:rPr>
          <w:rFonts w:ascii="宋体" w:hAnsi="宋体" w:eastAsia="宋体"/>
          <w:color w:val="FF9900"/>
          <w:sz w:val="24"/>
          <w:szCs w:val="24"/>
        </w:rPr>
        <w:t>石麦22号</w:t>
      </w:r>
      <w:r>
        <w:rPr>
          <w:rFonts w:ascii="宋体" w:hAnsi="宋体" w:eastAsia="宋体"/>
          <w:color w:val="000000"/>
          <w:sz w:val="24"/>
          <w:szCs w:val="24"/>
        </w:rPr>
        <w:t>）       (</w:t>
      </w:r>
      <w:r>
        <w:rPr>
          <w:rFonts w:ascii="宋体" w:hAnsi="宋体" w:eastAsia="宋体"/>
          <w:color w:val="FF9900"/>
          <w:sz w:val="24"/>
          <w:szCs w:val="24"/>
        </w:rPr>
        <w:t>小麦</w:t>
      </w:r>
      <w:r>
        <w:rPr>
          <w:rFonts w:ascii="宋体" w:hAnsi="宋体" w:eastAsia="宋体"/>
          <w:color w:val="000000"/>
          <w:sz w:val="24"/>
          <w:szCs w:val="24"/>
        </w:rPr>
        <w:t>,上下位,</w:t>
      </w:r>
      <w:r>
        <w:rPr>
          <w:rFonts w:ascii="宋体" w:hAnsi="宋体" w:eastAsia="宋体"/>
          <w:color w:val="FF9900"/>
          <w:sz w:val="24"/>
          <w:szCs w:val="24"/>
        </w:rPr>
        <w:t>山农24号</w:t>
      </w:r>
      <w:r>
        <w:rPr>
          <w:rFonts w:ascii="宋体" w:hAnsi="宋体" w:eastAsia="宋体"/>
          <w:color w:val="000000"/>
          <w:sz w:val="24"/>
          <w:szCs w:val="24"/>
        </w:rPr>
        <w:t>)</w:t>
      </w:r>
    </w:p>
    <w:p w14:paraId="468CE444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49" w:name="_Toc29684"/>
      <w:bookmarkStart w:id="150" w:name="_Toc28502"/>
      <w:r>
        <w:rPr>
          <w:rFonts w:ascii="宋体" w:hAnsi="宋体" w:eastAsia="宋体"/>
        </w:rPr>
        <w:t>3.12.3 农作物与生长周期之间的上下位关系</w:t>
      </w:r>
      <w:bookmarkEnd w:id="149"/>
      <w:bookmarkEnd w:id="150"/>
    </w:p>
    <w:p w14:paraId="352CCEFE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每一种农作物都要经历不同的时期，例如玉米有幼苗期、生长期、成熟期等。</w:t>
      </w:r>
    </w:p>
    <w:p w14:paraId="6166BFA7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需要经过</w:t>
      </w:r>
      <w:r>
        <w:rPr>
          <w:rFonts w:ascii="宋体" w:hAnsi="宋体" w:eastAsia="宋体"/>
          <w:color w:val="FF9900"/>
          <w:sz w:val="24"/>
          <w:szCs w:val="24"/>
        </w:rPr>
        <w:t>萌发期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（生长周期）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生长期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（生长周期）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发育期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（生长周期）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开花期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（生长周期）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成熟期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（生长周期）</w:t>
      </w:r>
      <w:r>
        <w:rPr>
          <w:rFonts w:ascii="宋体" w:hAnsi="宋体" w:eastAsia="宋体"/>
          <w:color w:val="000000"/>
          <w:sz w:val="24"/>
          <w:szCs w:val="24"/>
        </w:rPr>
        <w:t>等时期。</w:t>
      </w:r>
    </w:p>
    <w:p w14:paraId="010B65E6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0F5E0D73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萌发期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生长期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88FC086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发育期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开花期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949B6D8">
      <w:pPr>
        <w:snapToGrid w:val="0"/>
        <w:spacing w:before="0" w:after="0" w:line="360" w:lineRule="auto"/>
        <w:ind w:leftChars="20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玉米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成熟期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677015B">
      <w:pPr>
        <w:pStyle w:val="5"/>
        <w:snapToGrid w:val="0"/>
        <w:jc w:val="left"/>
        <w:outlineLvl w:val="2"/>
        <w:rPr>
          <w:rFonts w:ascii="宋体" w:hAnsi="宋体" w:eastAsia="宋体"/>
        </w:rPr>
      </w:pPr>
      <w:bookmarkStart w:id="151" w:name="_Toc3782"/>
      <w:bookmarkStart w:id="152" w:name="_Toc13236"/>
      <w:r>
        <w:rPr>
          <w:rFonts w:ascii="宋体" w:hAnsi="宋体" w:eastAsia="宋体"/>
        </w:rPr>
        <w:t>3.12.4 农作物与品种之间的上下位关系</w:t>
      </w:r>
      <w:bookmarkEnd w:id="151"/>
      <w:bookmarkEnd w:id="152"/>
    </w:p>
    <w:p w14:paraId="5C3B1B22">
      <w:pPr>
        <w:snapToGrid w:val="0"/>
        <w:spacing w:before="0" w:after="0" w:line="36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农作物按照不同的分类方法，可以把农作物分成不同的品种。</w:t>
      </w:r>
    </w:p>
    <w:p w14:paraId="50C506C9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按稻谷类型分为</w:t>
      </w:r>
      <w:r>
        <w:rPr>
          <w:rFonts w:ascii="宋体" w:hAnsi="宋体" w:eastAsia="宋体"/>
          <w:color w:val="FF9900"/>
          <w:sz w:val="24"/>
          <w:szCs w:val="24"/>
        </w:rPr>
        <w:t>籼稻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FF9900"/>
          <w:sz w:val="24"/>
          <w:szCs w:val="24"/>
        </w:rPr>
        <w:t>粳稻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早稻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FF9900"/>
          <w:sz w:val="24"/>
          <w:szCs w:val="24"/>
        </w:rPr>
        <w:t>中晚稻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糯稻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FF9900"/>
          <w:sz w:val="24"/>
          <w:szCs w:val="24"/>
        </w:rPr>
        <w:t>非糯稻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。按留种方式分为</w:t>
      </w:r>
      <w:r>
        <w:rPr>
          <w:rFonts w:ascii="宋体" w:hAnsi="宋体" w:eastAsia="宋体"/>
          <w:color w:val="FF9900"/>
          <w:sz w:val="24"/>
          <w:szCs w:val="24"/>
        </w:rPr>
        <w:t>常规水稻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宋体" w:hAnsi="宋体" w:eastAsia="宋体"/>
          <w:color w:val="FF9900"/>
          <w:sz w:val="24"/>
          <w:szCs w:val="24"/>
        </w:rPr>
        <w:t>杂交水稻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 w14:paraId="7AA1FDA5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48ABA8F9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籼稻</w:t>
      </w:r>
      <w:r>
        <w:rPr>
          <w:rFonts w:ascii="宋体" w:hAnsi="宋体" w:eastAsia="宋体"/>
          <w:color w:val="000000"/>
          <w:sz w:val="24"/>
          <w:szCs w:val="24"/>
        </w:rPr>
        <w:t>）          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粳稻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36FA04DC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早稻</w:t>
      </w:r>
      <w:r>
        <w:rPr>
          <w:rFonts w:ascii="宋体" w:hAnsi="宋体" w:eastAsia="宋体"/>
          <w:color w:val="000000"/>
          <w:sz w:val="24"/>
          <w:szCs w:val="24"/>
        </w:rPr>
        <w:t>）          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中晚稻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0AB44BFB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糯稻</w:t>
      </w:r>
      <w:r>
        <w:rPr>
          <w:rFonts w:ascii="宋体" w:hAnsi="宋体" w:eastAsia="宋体"/>
          <w:color w:val="000000"/>
          <w:sz w:val="24"/>
          <w:szCs w:val="24"/>
        </w:rPr>
        <w:t>）          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非糯稻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0936CB9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常规水稻</w:t>
      </w:r>
      <w:r>
        <w:rPr>
          <w:rFonts w:ascii="宋体" w:hAnsi="宋体" w:eastAsia="宋体"/>
          <w:color w:val="000000"/>
          <w:sz w:val="24"/>
          <w:szCs w:val="24"/>
        </w:rPr>
        <w:t>）      （</w:t>
      </w:r>
      <w:r>
        <w:rPr>
          <w:rFonts w:ascii="宋体" w:hAnsi="宋体" w:eastAsia="宋体"/>
          <w:color w:val="FF9900"/>
          <w:sz w:val="24"/>
          <w:szCs w:val="24"/>
        </w:rPr>
        <w:t>水稻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杂交水稻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788A4D52">
      <w:pPr>
        <w:snapToGrid w:val="0"/>
        <w:spacing w:before="0" w:after="0" w:line="360" w:lineRule="auto"/>
        <w:ind w:leftChars="200" w:hanging="42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7544A647">
      <w:pPr>
        <w:numPr>
          <w:ilvl w:val="0"/>
          <w:numId w:val="5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根据</w:t>
      </w:r>
      <w:r>
        <w:rPr>
          <w:rFonts w:ascii="宋体" w:hAnsi="宋体" w:eastAsia="宋体"/>
          <w:color w:val="FF9900"/>
          <w:sz w:val="24"/>
          <w:szCs w:val="24"/>
        </w:rPr>
        <w:t>大豆</w:t>
      </w:r>
      <w:r>
        <w:rPr>
          <w:rFonts w:ascii="宋体" w:hAnsi="宋体" w:eastAsia="宋体"/>
          <w:color w:val="000000"/>
          <w:sz w:val="24"/>
          <w:szCs w:val="24"/>
        </w:rPr>
        <w:t>的种皮颜色和粒形分为：</w:t>
      </w:r>
      <w:r>
        <w:rPr>
          <w:rFonts w:ascii="宋体" w:hAnsi="宋体" w:eastAsia="宋体"/>
          <w:color w:val="FF9900"/>
          <w:sz w:val="24"/>
          <w:szCs w:val="24"/>
        </w:rPr>
        <w:t>黄大豆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青大豆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黑大豆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FF9900"/>
          <w:sz w:val="24"/>
          <w:szCs w:val="24"/>
        </w:rPr>
        <w:t>饲料豆</w:t>
      </w:r>
      <w:r>
        <w:rPr>
          <w:rFonts w:ascii="宋体" w:hAnsi="宋体" w:eastAsia="宋体"/>
          <w:color w:val="FF9900"/>
          <w:sz w:val="23"/>
          <w:szCs w:val="23"/>
          <w:vertAlign w:val="superscript"/>
        </w:rPr>
        <w:t>（品种）</w:t>
      </w:r>
      <w:r>
        <w:rPr>
          <w:rFonts w:ascii="宋体" w:hAnsi="宋体" w:eastAsia="宋体"/>
          <w:color w:val="000000"/>
          <w:sz w:val="24"/>
          <w:szCs w:val="24"/>
        </w:rPr>
        <w:t>等。</w:t>
      </w:r>
    </w:p>
    <w:p w14:paraId="58F203A0">
      <w:pPr>
        <w:snapToGrid w:val="0"/>
        <w:spacing w:before="0" w:after="0" w:line="360" w:lineRule="auto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可以抽取三元组知识：</w:t>
      </w:r>
    </w:p>
    <w:p w14:paraId="29B7D1A9">
      <w:pPr>
        <w:snapToGrid w:val="0"/>
        <w:spacing w:before="0" w:after="0" w:line="360" w:lineRule="auto"/>
        <w:ind w:left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大豆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黄大豆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FF9900"/>
          <w:sz w:val="24"/>
          <w:szCs w:val="24"/>
        </w:rPr>
        <w:t>大豆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青大豆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62893F65">
      <w:pPr>
        <w:snapToGrid w:val="0"/>
        <w:spacing w:before="0" w:after="0" w:line="360" w:lineRule="auto"/>
        <w:ind w:left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（</w:t>
      </w:r>
      <w:r>
        <w:rPr>
          <w:rFonts w:ascii="宋体" w:hAnsi="宋体" w:eastAsia="宋体"/>
          <w:color w:val="FF9900"/>
          <w:sz w:val="24"/>
          <w:szCs w:val="24"/>
        </w:rPr>
        <w:t>大豆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黑大豆</w:t>
      </w:r>
      <w:r>
        <w:rPr>
          <w:rFonts w:ascii="宋体" w:hAnsi="宋体" w:eastAsia="宋体"/>
          <w:color w:val="000000"/>
          <w:sz w:val="24"/>
          <w:szCs w:val="24"/>
        </w:rPr>
        <w:t>）         （</w:t>
      </w:r>
      <w:r>
        <w:rPr>
          <w:rFonts w:ascii="宋体" w:hAnsi="宋体" w:eastAsia="宋体"/>
          <w:color w:val="FF9900"/>
          <w:sz w:val="24"/>
          <w:szCs w:val="24"/>
        </w:rPr>
        <w:t>大豆</w:t>
      </w:r>
      <w:r>
        <w:rPr>
          <w:rFonts w:ascii="宋体" w:hAnsi="宋体" w:eastAsia="宋体"/>
          <w:color w:val="000000"/>
          <w:sz w:val="24"/>
          <w:szCs w:val="24"/>
        </w:rPr>
        <w:t>，上下位，</w:t>
      </w:r>
      <w:r>
        <w:rPr>
          <w:rFonts w:ascii="宋体" w:hAnsi="宋体" w:eastAsia="宋体"/>
          <w:color w:val="FF9900"/>
          <w:sz w:val="24"/>
          <w:szCs w:val="24"/>
        </w:rPr>
        <w:t>饲料豆</w:t>
      </w:r>
      <w:r>
        <w:rPr>
          <w:rFonts w:ascii="宋体" w:hAnsi="宋体" w:eastAsia="宋体"/>
          <w:color w:val="000000"/>
          <w:sz w:val="24"/>
          <w:szCs w:val="24"/>
        </w:rPr>
        <w:t>）</w:t>
      </w:r>
    </w:p>
    <w:p w14:paraId="4CACBE03">
      <w:pPr>
        <w:snapToGrid w:val="0"/>
        <w:spacing w:before="0" w:after="0" w:line="360" w:lineRule="auto"/>
        <w:ind w:firstLine="420"/>
        <w:jc w:val="both"/>
        <w:rPr>
          <w:rFonts w:ascii="宋体" w:hAnsi="宋体" w:eastAsia="宋体"/>
          <w:color w:val="000000"/>
          <w:spacing w:val="0"/>
          <w:sz w:val="24"/>
          <w:szCs w:val="24"/>
        </w:rPr>
      </w:pPr>
    </w:p>
    <w:p w14:paraId="231D5DF5">
      <w:pPr>
        <w:pStyle w:val="2"/>
        <w:snapToGrid w:val="0"/>
        <w:jc w:val="left"/>
        <w:outlineLvl w:val="0"/>
        <w:rPr>
          <w:rFonts w:ascii="宋体" w:hAnsi="宋体" w:eastAsia="宋体"/>
          <w:sz w:val="36"/>
          <w:szCs w:val="36"/>
        </w:rPr>
      </w:pPr>
      <w:bookmarkStart w:id="153" w:name="_Toc31068"/>
      <w:bookmarkStart w:id="154" w:name="_Toc12712"/>
      <w:r>
        <w:rPr>
          <w:rFonts w:ascii="宋体" w:hAnsi="宋体" w:eastAsia="宋体"/>
          <w:sz w:val="36"/>
          <w:szCs w:val="36"/>
        </w:rPr>
        <w:t>四、实体及语义关系的修饰标注</w:t>
      </w:r>
      <w:bookmarkEnd w:id="153"/>
      <w:bookmarkEnd w:id="154"/>
    </w:p>
    <w:p w14:paraId="58EA3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ind w:firstLineChars="200"/>
        <w:jc w:val="left"/>
        <w:textAlignment w:val="auto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在标注语义关系的时候，有些语义关系会存在约束条件，根据约束条件修饰的对象可分为实体修饰和语义关系修饰。</w:t>
      </w:r>
    </w:p>
    <w:p w14:paraId="73BA4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ind w:left="0" w:firstLineChars="200"/>
        <w:jc w:val="both"/>
        <w:textAlignment w:val="auto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为醒目起见，用</w:t>
      </w:r>
      <w:r>
        <w:rPr>
          <w:rFonts w:ascii="宋体" w:hAnsi="宋体" w:eastAsia="宋体"/>
          <w:color w:val="D041E1"/>
          <w:sz w:val="24"/>
          <w:szCs w:val="24"/>
        </w:rPr>
        <w:t>紫色字体</w:t>
      </w:r>
      <w:r>
        <w:rPr>
          <w:rFonts w:ascii="宋体" w:hAnsi="宋体" w:eastAsia="宋体"/>
          <w:color w:val="000000"/>
          <w:sz w:val="24"/>
          <w:szCs w:val="24"/>
        </w:rPr>
        <w:t>进行标注</w:t>
      </w:r>
    </w:p>
    <w:p w14:paraId="2DD0E7D7">
      <w:pPr>
        <w:pStyle w:val="3"/>
        <w:snapToGrid w:val="0"/>
        <w:jc w:val="left"/>
        <w:outlineLvl w:val="1"/>
        <w:rPr>
          <w:rFonts w:ascii="宋体" w:hAnsi="宋体" w:eastAsia="宋体"/>
        </w:rPr>
      </w:pPr>
      <w:bookmarkStart w:id="155" w:name="_Toc21779"/>
      <w:bookmarkStart w:id="156" w:name="_Toc14497"/>
      <w:r>
        <w:rPr>
          <w:rFonts w:ascii="宋体" w:hAnsi="宋体" w:eastAsia="宋体"/>
        </w:rPr>
        <w:t>4.1 实体修饰</w:t>
      </w:r>
      <w:bookmarkEnd w:id="155"/>
      <w:bookmarkEnd w:id="156"/>
    </w:p>
    <w:p w14:paraId="2F0A2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ind w:firstLineChars="200"/>
        <w:jc w:val="left"/>
        <w:textAlignment w:val="auto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在有些语义关系中，需要实体满足对应的条件才能成立，则将该条件作为对应实体的实体修饰。如果修饰的内容为实体，且与被修饰的实体存在语义关系，则不将其标为修饰。</w:t>
      </w:r>
    </w:p>
    <w:p w14:paraId="3AE67215">
      <w:p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04C73D3A">
      <w:pPr>
        <w:snapToGrid w:val="0"/>
        <w:spacing w:before="0" w:after="0" w:line="360" w:lineRule="auto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标注样例：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&lt;实体，修饰&gt;</w:t>
      </w:r>
    </w:p>
    <w:p w14:paraId="707CE21F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生产上氮磷钾比例失调，尤其是</w:t>
      </w:r>
      <w:r>
        <w:rPr>
          <w:rFonts w:ascii="宋体" w:hAnsi="宋体" w:eastAsia="宋体"/>
          <w:color w:val="6CDEFF"/>
          <w:sz w:val="24"/>
          <w:szCs w:val="24"/>
        </w:rPr>
        <w:t>氮肥</w:t>
      </w:r>
      <w:r>
        <w:rPr>
          <w:rFonts w:ascii="宋体" w:hAnsi="宋体" w:eastAsia="宋体"/>
          <w:color w:val="D041E1"/>
          <w:sz w:val="24"/>
          <w:szCs w:val="24"/>
        </w:rPr>
        <w:t>过量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、</w:t>
      </w:r>
      <w:r>
        <w:rPr>
          <w:rFonts w:ascii="宋体" w:hAnsi="宋体" w:eastAsia="宋体"/>
          <w:color w:val="D041E1"/>
          <w:sz w:val="24"/>
          <w:szCs w:val="24"/>
        </w:rPr>
        <w:t>过迟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或缺磷及田间缺肥时发病重。</w:t>
      </w:r>
    </w:p>
    <w:p w14:paraId="7AD82E62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可以产生的修饰为：</w:t>
      </w:r>
    </w:p>
    <w:p w14:paraId="0695FDAA">
      <w:pPr>
        <w:snapToGrid w:val="0"/>
        <w:spacing w:before="0" w:after="0" w:line="360" w:lineRule="auto"/>
        <w:ind w:leftChars="200" w:firstLine="6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&lt;</w:t>
      </w:r>
      <w:r>
        <w:rPr>
          <w:rFonts w:ascii="宋体" w:hAnsi="宋体" w:eastAsia="宋体"/>
          <w:color w:val="6CDEFF"/>
          <w:sz w:val="24"/>
          <w:szCs w:val="24"/>
        </w:rPr>
        <w:t>氮肥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D041E1"/>
          <w:sz w:val="24"/>
          <w:szCs w:val="24"/>
        </w:rPr>
        <w:t>过量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&gt;</w:t>
      </w:r>
    </w:p>
    <w:p w14:paraId="38ABA99C">
      <w:pPr>
        <w:snapToGrid w:val="0"/>
        <w:spacing w:before="0" w:after="0" w:line="360" w:lineRule="auto"/>
        <w:ind w:leftChars="200" w:firstLine="60"/>
        <w:jc w:val="both"/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</w:pP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&lt;</w:t>
      </w:r>
      <w:r>
        <w:rPr>
          <w:rFonts w:ascii="宋体" w:hAnsi="宋体" w:eastAsia="宋体"/>
          <w:color w:val="6CDEFF"/>
          <w:sz w:val="24"/>
          <w:szCs w:val="24"/>
        </w:rPr>
        <w:t>氮肥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，</w:t>
      </w:r>
      <w:r>
        <w:rPr>
          <w:rFonts w:ascii="宋体" w:hAnsi="宋体" w:eastAsia="宋体"/>
          <w:color w:val="D041E1"/>
          <w:sz w:val="24"/>
          <w:szCs w:val="24"/>
        </w:rPr>
        <w:t>过迟</w:t>
      </w:r>
      <w:r>
        <w:rPr>
          <w:rFonts w:ascii="宋体" w:hAnsi="宋体" w:eastAsia="宋体"/>
          <w:color w:val="000000"/>
          <w:spacing w:val="0"/>
          <w:sz w:val="24"/>
          <w:szCs w:val="24"/>
          <w:shd w:val="clear" w:fill="FFFFFF"/>
        </w:rPr>
        <w:t>&gt;</w:t>
      </w:r>
    </w:p>
    <w:p w14:paraId="0950922D">
      <w:pPr>
        <w:snapToGrid w:val="0"/>
        <w:spacing w:before="0" w:after="0" w:line="360" w:lineRule="auto"/>
        <w:ind w:left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35790B65">
      <w:pPr>
        <w:pStyle w:val="3"/>
        <w:snapToGrid w:val="0"/>
        <w:ind w:firstLine="420"/>
        <w:jc w:val="left"/>
        <w:outlineLvl w:val="1"/>
        <w:rPr>
          <w:rFonts w:ascii="宋体" w:hAnsi="宋体" w:eastAsia="宋体"/>
          <w:sz w:val="32"/>
          <w:szCs w:val="32"/>
        </w:rPr>
      </w:pPr>
      <w:bookmarkStart w:id="157" w:name="_Toc19701"/>
      <w:bookmarkStart w:id="158" w:name="_Toc14310"/>
      <w:r>
        <w:rPr>
          <w:rFonts w:ascii="宋体" w:hAnsi="宋体" w:eastAsia="宋体"/>
          <w:sz w:val="32"/>
          <w:szCs w:val="32"/>
        </w:rPr>
        <w:t>4.2 语义关系修饰</w:t>
      </w:r>
      <w:bookmarkEnd w:id="157"/>
      <w:bookmarkEnd w:id="158"/>
    </w:p>
    <w:p w14:paraId="6403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ind w:firstLineChars="200"/>
        <w:jc w:val="left"/>
        <w:textAlignment w:val="auto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在有些语义关系中，需要在特定的条件下该语义关系才成立，则将该条件作为对应关系的语义关系修饰。如果修饰的内容为实体，且与语义关系中的实体存在语义关系，则不将其标为修饰。</w:t>
      </w:r>
    </w:p>
    <w:p w14:paraId="7E7FB90F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b/>
          <w:bCs/>
          <w:color w:val="000000"/>
          <w:sz w:val="24"/>
          <w:szCs w:val="24"/>
        </w:rPr>
      </w:pPr>
    </w:p>
    <w:p w14:paraId="4D6DC502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标注样例：&lt;三元组，关系修饰&gt;</w:t>
      </w:r>
    </w:p>
    <w:p w14:paraId="78FA02B2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咖啡黄葵病毒病</w:t>
      </w:r>
      <w:r>
        <w:rPr>
          <w:rFonts w:ascii="宋体" w:hAnsi="宋体" w:eastAsia="宋体"/>
          <w:color w:val="000000"/>
          <w:sz w:val="24"/>
          <w:szCs w:val="24"/>
        </w:rPr>
        <w:t>是黄秋葵生产上主要病害。</w:t>
      </w:r>
      <w:r>
        <w:rPr>
          <w:rFonts w:ascii="宋体" w:hAnsi="宋体" w:eastAsia="宋体"/>
          <w:color w:val="D041E1"/>
          <w:sz w:val="24"/>
          <w:szCs w:val="24"/>
        </w:rPr>
        <w:t>发病初期</w:t>
      </w:r>
      <w:r>
        <w:rPr>
          <w:rFonts w:ascii="宋体" w:hAnsi="宋体" w:eastAsia="宋体"/>
          <w:color w:val="000000"/>
          <w:sz w:val="24"/>
          <w:szCs w:val="24"/>
        </w:rPr>
        <w:t>用5%</w:t>
      </w:r>
      <w:r>
        <w:rPr>
          <w:rFonts w:ascii="宋体" w:hAnsi="宋体" w:eastAsia="宋体"/>
          <w:color w:val="98FA1C"/>
          <w:sz w:val="24"/>
          <w:szCs w:val="24"/>
        </w:rPr>
        <w:t>菌毒清WP</w:t>
      </w:r>
      <w:r>
        <w:rPr>
          <w:rFonts w:ascii="宋体" w:hAnsi="宋体" w:eastAsia="宋体"/>
          <w:color w:val="000000"/>
          <w:sz w:val="24"/>
          <w:szCs w:val="24"/>
        </w:rPr>
        <w:t>400-500倍液。</w:t>
      </w:r>
    </w:p>
    <w:p w14:paraId="39481E1F">
      <w:pPr>
        <w:snapToGrid w:val="0"/>
        <w:spacing w:before="0" w:after="0" w:line="360" w:lineRule="auto"/>
        <w:ind w:leftChars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可以产生的修饰为：</w:t>
      </w:r>
    </w:p>
    <w:p w14:paraId="4A89B853">
      <w:pPr>
        <w:snapToGrid w:val="0"/>
        <w:spacing w:before="0" w:after="0" w:line="360" w:lineRule="auto"/>
        <w:ind w:left="0" w:firstLine="480"/>
        <w:jc w:val="both"/>
        <w:rPr>
          <w:rFonts w:ascii="宋体" w:hAnsi="宋体" w:eastAsia="宋体"/>
          <w:color w:val="D041E1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菌毒清WP</w:t>
      </w:r>
      <w:r>
        <w:rPr>
          <w:rFonts w:ascii="宋体" w:hAnsi="宋体" w:eastAsia="宋体"/>
          <w:color w:val="auto"/>
          <w:sz w:val="24"/>
          <w:szCs w:val="24"/>
        </w:rPr>
        <w:t>{5%, 400-500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Hans"/>
        </w:rPr>
        <w:t>倍液</w:t>
      </w:r>
      <w:r>
        <w:rPr>
          <w:rFonts w:ascii="宋体" w:hAnsi="宋体" w:eastAsia="宋体"/>
          <w:color w:val="auto"/>
          <w:sz w:val="24"/>
          <w:szCs w:val="24"/>
        </w:rPr>
        <w:t>}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咖啡黄葵病毒病，</w:t>
      </w:r>
      <w:r>
        <w:rPr>
          <w:rFonts w:ascii="宋体" w:hAnsi="宋体" w:eastAsia="宋体"/>
          <w:color w:val="D041E1"/>
          <w:sz w:val="24"/>
          <w:szCs w:val="24"/>
        </w:rPr>
        <w:t>发病初期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23A93426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</w:p>
    <w:p w14:paraId="0B6B9904">
      <w:pPr>
        <w:numPr>
          <w:ilvl w:val="0"/>
          <w:numId w:val="2"/>
        </w:numPr>
        <w:snapToGrid w:val="0"/>
        <w:spacing w:before="0" w:after="0" w:line="360" w:lineRule="auto"/>
        <w:ind w:hanging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发生后及时喷药防治。如果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，每亩用15%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50克或20%</w:t>
      </w:r>
      <w:r>
        <w:rPr>
          <w:rFonts w:ascii="宋体" w:hAnsi="宋体" w:eastAsia="宋体"/>
          <w:color w:val="98FA1C"/>
          <w:sz w:val="24"/>
          <w:szCs w:val="24"/>
        </w:rPr>
        <w:t>粉锈宁乳油</w:t>
      </w:r>
      <w:r>
        <w:rPr>
          <w:rFonts w:ascii="宋体" w:hAnsi="宋体" w:eastAsia="宋体"/>
          <w:color w:val="000000"/>
          <w:sz w:val="24"/>
          <w:szCs w:val="24"/>
        </w:rPr>
        <w:t>每亩40毫升，或25%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每亩30克，或12.5%</w:t>
      </w:r>
      <w:r>
        <w:rPr>
          <w:rFonts w:ascii="宋体" w:hAnsi="宋体" w:eastAsia="宋体"/>
          <w:color w:val="98FA1C"/>
          <w:sz w:val="24"/>
          <w:szCs w:val="24"/>
        </w:rPr>
        <w:t>速保利可湿性粉剂</w:t>
      </w:r>
      <w:r>
        <w:rPr>
          <w:rFonts w:ascii="宋体" w:hAnsi="宋体" w:eastAsia="宋体"/>
          <w:color w:val="000000"/>
          <w:sz w:val="24"/>
          <w:szCs w:val="24"/>
        </w:rPr>
        <w:t>每亩用药15～30克，对水50～70千克喷雾，或对水10～15千克进行低容量喷雾。</w:t>
      </w:r>
    </w:p>
    <w:p w14:paraId="4721441B">
      <w:pPr>
        <w:snapToGrid w:val="0"/>
        <w:spacing w:before="0" w:after="0" w:line="360" w:lineRule="auto"/>
        <w:ind w:left="0" w:firstLine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、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作为防治关系的修饰：</w:t>
      </w:r>
    </w:p>
    <w:p w14:paraId="3A71383C">
      <w:pPr>
        <w:snapToGrid w:val="0"/>
        <w:spacing w:before="0" w:after="0" w:line="360" w:lineRule="auto"/>
        <w:ind w:left="0" w:firstLineChars="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可以产生的修饰为：</w:t>
      </w:r>
    </w:p>
    <w:p w14:paraId="44522899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04D22D7F">
      <w:pPr>
        <w:snapToGrid w:val="0"/>
        <w:spacing w:before="0" w:after="0" w:line="24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2941275A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617F2138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6CB57826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3B66302F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22E4369E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速保利可湿性粉剂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36892DF0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速保利可湿性粉剂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病叶率达到5%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284B82CE">
      <w:pPr>
        <w:snapToGrid w:val="0"/>
        <w:spacing w:before="0" w:after="0" w:line="240" w:lineRule="auto"/>
        <w:jc w:val="left"/>
        <w:rPr>
          <w:rFonts w:ascii="微软雅黑" w:hAnsi="微软雅黑" w:eastAsia="微软雅黑"/>
          <w:color w:val="000000"/>
          <w:sz w:val="21"/>
          <w:szCs w:val="21"/>
        </w:rPr>
      </w:pPr>
    </w:p>
    <w:p w14:paraId="4FFA4C4E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1A65AFD7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1B0CE4A4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  <w:r>
        <w:rPr>
          <w:rFonts w:ascii="宋体" w:hAnsi="宋体" w:eastAsia="宋体"/>
          <w:color w:val="000000"/>
          <w:sz w:val="24"/>
          <w:szCs w:val="24"/>
        </w:rPr>
        <w:tab/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79C07B42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粉锈宁乳油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458CB243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  <w:r>
        <w:rPr>
          <w:rFonts w:ascii="宋体" w:hAnsi="宋体" w:eastAsia="宋体"/>
          <w:color w:val="000000"/>
          <w:sz w:val="24"/>
          <w:szCs w:val="24"/>
        </w:rPr>
        <w:tab/>
      </w:r>
    </w:p>
    <w:p w14:paraId="3037FAB2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粉锈宁可湿性粉剂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1D79C5D5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速保利可湿性粉剂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赤霉病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3175FC3D">
      <w:pPr>
        <w:snapToGrid w:val="0"/>
        <w:spacing w:before="0" w:after="0" w:line="240" w:lineRule="auto"/>
        <w:ind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&lt;</w:t>
      </w:r>
      <w:r>
        <w:rPr>
          <w:rFonts w:ascii="宋体" w:hAnsi="宋体" w:eastAsia="宋体"/>
          <w:color w:val="98FA1C"/>
          <w:sz w:val="24"/>
          <w:szCs w:val="24"/>
        </w:rPr>
        <w:t>速保利可湿性粉剂</w:t>
      </w:r>
      <w:r>
        <w:rPr>
          <w:rFonts w:ascii="宋体" w:hAnsi="宋体" w:eastAsia="宋体"/>
          <w:color w:val="000000"/>
          <w:sz w:val="24"/>
          <w:szCs w:val="24"/>
        </w:rPr>
        <w:t>，防治，</w:t>
      </w:r>
      <w:r>
        <w:rPr>
          <w:rFonts w:ascii="宋体" w:hAnsi="宋体" w:eastAsia="宋体"/>
          <w:color w:val="403ED6"/>
          <w:sz w:val="24"/>
          <w:szCs w:val="24"/>
        </w:rPr>
        <w:t>白粉病</w:t>
      </w:r>
      <w:r>
        <w:rPr>
          <w:rFonts w:ascii="宋体" w:hAnsi="宋体" w:eastAsia="宋体"/>
          <w:color w:val="000000"/>
          <w:sz w:val="24"/>
          <w:szCs w:val="24"/>
        </w:rPr>
        <w:t>,</w:t>
      </w:r>
      <w:r>
        <w:rPr>
          <w:rFonts w:ascii="宋体" w:hAnsi="宋体" w:eastAsia="宋体"/>
          <w:color w:val="D041E1"/>
          <w:sz w:val="24"/>
          <w:szCs w:val="24"/>
        </w:rPr>
        <w:t>严重度在10%以下</w:t>
      </w:r>
      <w:r>
        <w:rPr>
          <w:rFonts w:ascii="宋体" w:hAnsi="宋体" w:eastAsia="宋体"/>
          <w:color w:val="000000"/>
          <w:sz w:val="24"/>
          <w:szCs w:val="24"/>
        </w:rPr>
        <w:t>&gt;</w:t>
      </w:r>
    </w:p>
    <w:p w14:paraId="6AD351C3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4"/>
          <w:szCs w:val="24"/>
        </w:rPr>
      </w:pPr>
    </w:p>
    <w:p w14:paraId="0A21E98E">
      <w:pPr>
        <w:snapToGrid w:val="0"/>
        <w:spacing w:before="0" w:after="0" w:line="240" w:lineRule="auto"/>
        <w:jc w:val="left"/>
        <w:rPr>
          <w:rFonts w:ascii="宋体" w:hAnsi="宋体" w:eastAsia="宋体"/>
          <w:color w:val="000000"/>
          <w:sz w:val="24"/>
          <w:szCs w:val="24"/>
        </w:rPr>
      </w:pPr>
    </w:p>
    <w:p w14:paraId="581D408C">
      <w:pPr>
        <w:snapToGrid w:val="0"/>
        <w:spacing w:before="0" w:after="0" w:line="240" w:lineRule="auto"/>
        <w:jc w:val="left"/>
        <w:rPr>
          <w:rFonts w:ascii="微软雅黑" w:hAnsi="微软雅黑" w:eastAsia="微软雅黑"/>
          <w:color w:val="00000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,宋体,sans-serif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59422"/>
    <w:multiLevelType w:val="singleLevel"/>
    <w:tmpl w:val="B555942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 w:eastAsia="Wingdings"/>
        <w:bCs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hint="default" w:ascii="Wingdings" w:hAnsi="Wingdings" w:eastAsia="Wingdings"/>
        <w:bCs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eastAsia="Wingdings"/>
        <w:bCs/>
      </w:rPr>
    </w:lvl>
    <w:lvl w:ilvl="3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 w:eastAsia="Wingdings"/>
        <w:bCs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hint="default" w:ascii="Wingdings" w:hAnsi="Wingdings" w:eastAsia="Wingdings"/>
        <w:bCs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eastAsia="Wingdings"/>
        <w:bCs/>
      </w:rPr>
    </w:lvl>
    <w:lvl w:ilvl="6" w:tentative="0">
      <w:start w:val="1"/>
      <w:numFmt w:val="bullet"/>
      <w:lvlText w:val=""/>
      <w:lvlJc w:val="left"/>
      <w:pPr>
        <w:ind w:left="2940" w:hanging="420"/>
      </w:pPr>
      <w:rPr>
        <w:rFonts w:hint="default" w:ascii="Wingdings" w:hAnsi="Wingdings" w:eastAsia="Wingdings"/>
        <w:bCs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hint="default" w:ascii="Wingdings" w:hAnsi="Wingdings" w:eastAsia="Wingdings"/>
        <w:bCs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宋体" w:hAnsi="宋体" w:eastAsia="宋体"/>
        <w:bCs/>
        <w:color w:val="000000"/>
        <w:sz w:val="24"/>
        <w:szCs w:val="24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 w:eastAsia="Wingdings"/>
        <w:bCs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hint="default" w:ascii="Wingdings" w:hAnsi="Wingdings" w:eastAsia="Wingdings"/>
        <w:bCs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eastAsia="Wingdings"/>
        <w:bCs/>
      </w:rPr>
    </w:lvl>
    <w:lvl w:ilvl="3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 w:eastAsia="Wingdings"/>
        <w:bCs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hint="default" w:ascii="Wingdings" w:hAnsi="Wingdings" w:eastAsia="Wingdings"/>
        <w:bCs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eastAsia="Wingdings"/>
        <w:bCs/>
      </w:rPr>
    </w:lvl>
    <w:lvl w:ilvl="6" w:tentative="0">
      <w:start w:val="1"/>
      <w:numFmt w:val="bullet"/>
      <w:lvlText w:val=""/>
      <w:lvlJc w:val="left"/>
      <w:pPr>
        <w:ind w:left="2940" w:hanging="420"/>
      </w:pPr>
      <w:rPr>
        <w:rFonts w:hint="default" w:ascii="Wingdings" w:hAnsi="Wingdings" w:eastAsia="Wingdings"/>
        <w:bCs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hint="default" w:ascii="Wingdings" w:hAnsi="Wingdings" w:eastAsia="Wingdings"/>
        <w:bCs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宋体" w:hAnsi="宋体" w:eastAsia="宋体"/>
        <w:bCs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 w:eastAsia="Wingdings"/>
        <w:bCs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hint="default" w:ascii="Wingdings" w:hAnsi="Wingdings" w:eastAsia="Wingdings"/>
        <w:bCs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eastAsia="Wingdings"/>
        <w:bCs/>
      </w:rPr>
    </w:lvl>
    <w:lvl w:ilvl="3" w:tentative="0">
      <w:start w:val="1"/>
      <w:numFmt w:val="bullet"/>
      <w:lvlText w:val=""/>
      <w:lvlJc w:val="left"/>
      <w:pPr>
        <w:ind w:left="1680" w:hanging="420"/>
      </w:pPr>
      <w:rPr>
        <w:rFonts w:hint="default" w:ascii="Wingdings" w:hAnsi="Wingdings" w:eastAsia="Wingdings"/>
        <w:bCs/>
      </w:rPr>
    </w:lvl>
    <w:lvl w:ilvl="4" w:tentative="0">
      <w:start w:val="1"/>
      <w:numFmt w:val="bullet"/>
      <w:lvlText w:val=""/>
      <w:lvlJc w:val="left"/>
      <w:pPr>
        <w:ind w:left="2100" w:hanging="420"/>
      </w:pPr>
      <w:rPr>
        <w:rFonts w:hint="default" w:ascii="Wingdings" w:hAnsi="Wingdings" w:eastAsia="Wingdings"/>
        <w:bCs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eastAsia="Wingdings"/>
        <w:bCs/>
      </w:rPr>
    </w:lvl>
    <w:lvl w:ilvl="6" w:tentative="0">
      <w:start w:val="1"/>
      <w:numFmt w:val="bullet"/>
      <w:lvlText w:val=""/>
      <w:lvlJc w:val="left"/>
      <w:pPr>
        <w:ind w:left="2940" w:hanging="420"/>
      </w:pPr>
      <w:rPr>
        <w:rFonts w:hint="default" w:ascii="Wingdings" w:hAnsi="Wingdings" w:eastAsia="Wingdings"/>
        <w:bCs/>
      </w:rPr>
    </w:lvl>
    <w:lvl w:ilvl="7" w:tentative="0">
      <w:start w:val="1"/>
      <w:numFmt w:val="bullet"/>
      <w:lvlText w:val=""/>
      <w:lvlJc w:val="left"/>
      <w:pPr>
        <w:ind w:left="3360" w:hanging="420"/>
      </w:pPr>
      <w:rPr>
        <w:rFonts w:hint="default" w:ascii="Wingdings" w:hAnsi="Wingdings" w:eastAsia="Wingdings"/>
        <w:bCs/>
      </w:r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宋体" w:hAnsi="宋体" w:eastAsia="宋体"/>
        <w:bCs/>
        <w:color w:val="000000"/>
        <w:sz w:val="24"/>
        <w:szCs w:val="24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ED1B17"/>
    <w:rsid w:val="00F53662"/>
    <w:rsid w:val="069D493B"/>
    <w:rsid w:val="083D07F0"/>
    <w:rsid w:val="103568AF"/>
    <w:rsid w:val="105E3B74"/>
    <w:rsid w:val="10C70CAC"/>
    <w:rsid w:val="1C2C4424"/>
    <w:rsid w:val="1CD54CE6"/>
    <w:rsid w:val="1D3A07A4"/>
    <w:rsid w:val="1DEC38DC"/>
    <w:rsid w:val="24AA0EE7"/>
    <w:rsid w:val="30456175"/>
    <w:rsid w:val="309A6881"/>
    <w:rsid w:val="344475E3"/>
    <w:rsid w:val="3667323F"/>
    <w:rsid w:val="36772279"/>
    <w:rsid w:val="39735926"/>
    <w:rsid w:val="3CFE7541"/>
    <w:rsid w:val="3ECF574F"/>
    <w:rsid w:val="434067C1"/>
    <w:rsid w:val="4D0F4654"/>
    <w:rsid w:val="4ED9453D"/>
    <w:rsid w:val="4F727C63"/>
    <w:rsid w:val="50032A22"/>
    <w:rsid w:val="51263342"/>
    <w:rsid w:val="55606E4A"/>
    <w:rsid w:val="568D20C3"/>
    <w:rsid w:val="57E202BB"/>
    <w:rsid w:val="65445FE3"/>
    <w:rsid w:val="669B36B8"/>
    <w:rsid w:val="68A9489B"/>
    <w:rsid w:val="69F93E5F"/>
    <w:rsid w:val="6EAF13B0"/>
    <w:rsid w:val="6F4823A6"/>
    <w:rsid w:val="71061E72"/>
    <w:rsid w:val="76062E23"/>
    <w:rsid w:val="78281D19"/>
    <w:rsid w:val="787F2BC4"/>
    <w:rsid w:val="78D54117"/>
    <w:rsid w:val="7A3B2499"/>
    <w:rsid w:val="B725279D"/>
    <w:rsid w:val="D7BAB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240" w:line="408" w:lineRule="auto"/>
      <w:jc w:val="left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240" w:line="408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200" w:line="360" w:lineRule="auto"/>
      <w:jc w:val="left"/>
      <w:outlineLvl w:val="2"/>
    </w:pPr>
    <w:rPr>
      <w:b/>
      <w:bCs/>
      <w:color w:val="000000"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00" w:after="200" w:line="360" w:lineRule="auto"/>
      <w:jc w:val="left"/>
      <w:outlineLvl w:val="3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7"/>
    <w:semiHidden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6"/>
    <w:semiHidden/>
    <w:qFormat/>
    <w:uiPriority w:val="99"/>
    <w:rPr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5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46</Pages>
  <Words>6341</Words>
  <Characters>6974</Characters>
  <Lines>1</Lines>
  <Paragraphs>1</Paragraphs>
  <TotalTime>1</TotalTime>
  <ScaleCrop>false</ScaleCrop>
  <LinksUpToDate>false</LinksUpToDate>
  <CharactersWithSpaces>7314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2017-01-10T17:10:00Z</dcterms:created>
  <dc:creator>Tencent</dc:creator>
  <cp:lastModifiedBy>道别</cp:lastModifiedBy>
  <dcterms:modified xsi:type="dcterms:W3CDTF">2025-09-02T11:30:10Z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eyJoZGlkIjoiZGQxNzU5ZDZkZGQ3YmI1OWJlOTJiNDdjZGZmNzllZWEiLCJ1c2VySWQiOiI4MTczMDM0ODgifQ==</vt:lpwstr>
  </property>
  <property fmtid="{D5CDD505-2E9C-101B-9397-08002B2CF9AE}" pid="4" name="ICV">
    <vt:lpwstr>E81B81437225457AB93DFBE1DCC3EC46_12</vt:lpwstr>
  </property>
</Properties>
</file>